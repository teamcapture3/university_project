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60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ABSTRACT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Online Mock System will provide a basis for effective fulfillment of conducting online tests as a replacement for the paper based tests which are conducted during the internals in the college. It is a generic software which is not specifically for our project but can also be used by any college, school or institute.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will be developing this website because of the following reasons:</w:t>
      </w:r>
    </w:p>
    <w:p>
      <w:pPr>
        <w:pStyle w:val="17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Presently if the teachers conduct any objective test they have to check the answer sheets manually which is time consuming.</w:t>
      </w:r>
    </w:p>
    <w:p>
      <w:pPr>
        <w:pStyle w:val="17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Students cannot do practice of attempting objective questions papers.</w:t>
      </w:r>
    </w:p>
    <w:p>
      <w:pPr>
        <w:pStyle w:val="17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Generation of result manually might result in errors.</w:t>
      </w:r>
    </w:p>
    <w:p>
      <w:pPr>
        <w:pStyle w:val="17"/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Online Mock Test will be overcoming the above mentioned problems and will be providing the following 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Features:</w:t>
      </w:r>
    </w:p>
    <w:p>
      <w:pPr>
        <w:pStyle w:val="17"/>
        <w:numPr>
          <w:ilvl w:val="0"/>
          <w:numId w:val="2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will be a real time testing environment.</w:t>
      </w:r>
    </w:p>
    <w:p>
      <w:pPr>
        <w:pStyle w:val="17"/>
        <w:numPr>
          <w:ilvl w:val="0"/>
          <w:numId w:val="2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creation will become easier which will be including incorporation of new questions and deletion and modification of already existing questions periodically.</w:t>
      </w:r>
    </w:p>
    <w:p>
      <w:pPr>
        <w:pStyle w:val="17"/>
        <w:numPr>
          <w:ilvl w:val="0"/>
          <w:numId w:val="2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and answer will be displayed instantaneously just after the completion of test.</w:t>
      </w:r>
    </w:p>
    <w:p>
      <w:pPr>
        <w:pStyle w:val="17"/>
        <w:numPr>
          <w:ilvl w:val="0"/>
          <w:numId w:val="2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records of the student will be updated in their profile after completion of their test for futures references.</w:t>
      </w:r>
    </w:p>
    <w:p>
      <w:pPr>
        <w:pStyle w:val="17"/>
        <w:numPr>
          <w:ilvl w:val="0"/>
          <w:numId w:val="2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will be different level of questions in the paper so that the judgement of student knowledge can be done efficiently.</w:t>
      </w:r>
    </w:p>
    <w:p>
      <w:pPr>
        <w:pStyle w:val="17"/>
        <w:numPr>
          <w:ilvl w:val="0"/>
          <w:numId w:val="2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will be zero paper work.</w:t>
      </w:r>
      <w:bookmarkStart w:id="2" w:name="_GoBack"/>
      <w:bookmarkEnd w:id="2"/>
    </w:p>
    <w:p>
      <w:pPr>
        <w:spacing w:line="360" w:lineRule="auto"/>
        <w:ind w:left="720" w:firstLine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.</w:t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spacing w:before="240" w:after="240"/>
        <w:ind w:left="2880" w:firstLine="72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EXISTING SYSTEM</w:t>
      </w:r>
    </w:p>
    <w:p>
      <w:pPr>
        <w:spacing w:before="240" w:after="240"/>
        <w:ind w:left="2880" w:firstLine="720"/>
        <w:rPr>
          <w:rFonts w:ascii="Times New Roman" w:hAnsi="Times New Roman" w:cs="Times New Roman"/>
          <w:b/>
          <w:sz w:val="24"/>
          <w:szCs w:val="24"/>
          <w:u w:val="single"/>
        </w:rPr>
      </w:pPr>
    </w:p>
    <w:p>
      <w:pPr>
        <w:pStyle w:val="17"/>
        <w:numPr>
          <w:ilvl w:val="0"/>
          <w:numId w:val="3"/>
        </w:numPr>
        <w:spacing w:before="240" w:after="240"/>
        <w:contextualSpacing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>The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Existing system of conducting examination process is manual. It has so many problems. </w:t>
      </w:r>
    </w:p>
    <w:p>
      <w:pPr>
        <w:pStyle w:val="17"/>
        <w:numPr>
          <w:ilvl w:val="0"/>
          <w:numId w:val="3"/>
        </w:numPr>
        <w:tabs>
          <w:tab w:val="left" w:pos="21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we introduce a new system, which is fully computerized.</w:t>
      </w:r>
    </w:p>
    <w:p>
      <w:pPr>
        <w:pStyle w:val="17"/>
        <w:numPr>
          <w:ilvl w:val="0"/>
          <w:numId w:val="3"/>
        </w:numPr>
        <w:tabs>
          <w:tab w:val="left" w:pos="21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Existing system is a large man power process and is difficult to implement. Working of existing system is given below</w:t>
      </w:r>
    </w:p>
    <w:p>
      <w:pPr>
        <w:pStyle w:val="17"/>
        <w:numPr>
          <w:ilvl w:val="0"/>
          <w:numId w:val="3"/>
        </w:numPr>
        <w:tabs>
          <w:tab w:val="left" w:pos="21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Student Registration is the first process .As the part of the registration, the student has to enter his name, address etc. into the registration form. </w:t>
      </w:r>
    </w:p>
    <w:p>
      <w:pPr>
        <w:pStyle w:val="17"/>
        <w:numPr>
          <w:ilvl w:val="0"/>
          <w:numId w:val="3"/>
        </w:numPr>
        <w:tabs>
          <w:tab w:val="left" w:pos="21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the registration, make the question papers and it will give to the prospective student. </w:t>
      </w:r>
    </w:p>
    <w:p>
      <w:pPr>
        <w:pStyle w:val="17"/>
        <w:numPr>
          <w:ilvl w:val="0"/>
          <w:numId w:val="3"/>
        </w:numPr>
        <w:tabs>
          <w:tab w:val="left" w:pos="21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question papers contain total mark, subject, duration, question paper etc.                                                     </w:t>
      </w:r>
    </w:p>
    <w:p>
      <w:pPr>
        <w:pStyle w:val="17"/>
        <w:numPr>
          <w:ilvl w:val="0"/>
          <w:numId w:val="3"/>
        </w:numPr>
        <w:tabs>
          <w:tab w:val="left" w:pos="21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group of person does evaluation of answer sheet. After the evaluation of the Answer sheet, the result is published. And also make the marks document.</w:t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spacing w:line="360" w:lineRule="auto"/>
        <w:ind w:left="2160" w:firstLine="720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>
      <w:pPr>
        <w:spacing w:line="360" w:lineRule="auto"/>
        <w:ind w:left="2160" w:firstLine="720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>
      <w:pPr>
        <w:spacing w:line="360" w:lineRule="auto"/>
        <w:ind w:left="2160" w:firstLine="720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>
      <w:pPr>
        <w:spacing w:line="360" w:lineRule="auto"/>
        <w:ind w:left="2160" w:firstLine="720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>
      <w:pPr>
        <w:spacing w:line="360" w:lineRule="auto"/>
        <w:ind w:left="2160" w:firstLine="720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PURPOSE OF THE SYSTEM</w:t>
      </w:r>
    </w:p>
    <w:p>
      <w:pPr>
        <w:spacing w:line="360" w:lineRule="auto"/>
        <w:ind w:left="2160" w:firstLine="720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>
      <w:pPr>
        <w:pStyle w:val="1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main purpose of the system is to efficiently evaluate the candidate thoroughly through a fully automated system that not only saves a lot of time but also gives fast results. </w:t>
      </w:r>
    </w:p>
    <w:p>
      <w:pPr>
        <w:pStyle w:val="1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is a cost-effective and popular means of mass- evaluation system. </w:t>
      </w:r>
    </w:p>
    <w:p>
      <w:pPr>
        <w:pStyle w:val="1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admin of the system prepares the tests and questions for each exam. </w:t>
      </w:r>
    </w:p>
    <w:p>
      <w:pPr>
        <w:pStyle w:val="1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user can login through the user login with their register USERID and PASSWORD given to them and can take the exam. </w:t>
      </w:r>
    </w:p>
    <w:p>
      <w:pPr>
        <w:pStyle w:val="1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Ranking system is there so that the user can compete with other user.</w:t>
      </w:r>
    </w:p>
    <w:p>
      <w:pPr>
        <w:pStyle w:val="1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result analysis is very easy as it is done by the system. </w:t>
      </w:r>
    </w:p>
    <w:p>
      <w:pPr>
        <w:pStyle w:val="1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 it saves a lot of time since no manual correction is needed in the system. </w:t>
      </w:r>
    </w:p>
    <w:p>
      <w:pPr>
        <w:pStyle w:val="1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restriction is there that the invigilator has to be present when the students take the test.</w:t>
      </w:r>
    </w:p>
    <w:p>
      <w:pPr>
        <w:spacing w:line="360" w:lineRule="auto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before="240" w:after="240"/>
        <w:ind w:left="2880" w:firstLine="720"/>
        <w:rPr>
          <w:rFonts w:ascii="Times New Roman" w:hAnsi="Times New Roman" w:eastAsia="Times New Roman" w:cs="Times New Roman"/>
          <w:b/>
          <w:color w:val="333333"/>
          <w:sz w:val="24"/>
          <w:szCs w:val="24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color w:val="333333"/>
          <w:sz w:val="24"/>
          <w:szCs w:val="24"/>
          <w:u w:val="single"/>
          <w:lang w:eastAsia="en-IN"/>
        </w:rPr>
        <w:t>PROPOSED SYSTEM</w:t>
      </w:r>
    </w:p>
    <w:p>
      <w:pPr>
        <w:spacing w:before="240" w:after="240"/>
        <w:ind w:left="2880" w:firstLine="720"/>
        <w:rPr>
          <w:rFonts w:ascii="Times New Roman" w:hAnsi="Times New Roman" w:eastAsia="Times New Roman" w:cs="Times New Roman"/>
          <w:b/>
          <w:color w:val="333333"/>
          <w:sz w:val="24"/>
          <w:szCs w:val="24"/>
          <w:u w:val="single"/>
          <w:lang w:eastAsia="en-IN"/>
        </w:rPr>
      </w:pPr>
    </w:p>
    <w:p>
      <w:pPr>
        <w:pStyle w:val="1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main objective of the online mock test is that it helps user to take exam 24/7 it also helps the user to understand his/hers growth. </w:t>
      </w:r>
    </w:p>
    <w:p>
      <w:pPr>
        <w:pStyle w:val="1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reduces the time consumption and workload that exist in the current system of test.</w:t>
      </w:r>
    </w:p>
    <w:p>
      <w:pPr>
        <w:pStyle w:val="1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also helps in storing the record of each test and the results are also stored in the system. This makes the searching of the records easier than the existing system.</w:t>
      </w:r>
    </w:p>
    <w:p>
      <w:pPr>
        <w:pStyle w:val="17"/>
        <w:numPr>
          <w:ilvl w:val="0"/>
          <w:numId w:val="5"/>
        </w:numPr>
        <w:spacing w:before="240" w:after="24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creates a user-friendly environment, where a normal user can access through all the benefits of the system.</w:t>
      </w:r>
    </w:p>
    <w:p>
      <w:pPr>
        <w:pStyle w:val="17"/>
        <w:numPr>
          <w:ilvl w:val="0"/>
          <w:numId w:val="5"/>
        </w:numPr>
        <w:spacing w:before="240" w:after="24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provides security from unauthorized access, only admin or authorized users are access granted to the system.</w:t>
      </w:r>
    </w:p>
    <w:p>
      <w:pPr>
        <w:pStyle w:val="17"/>
        <w:numPr>
          <w:ilvl w:val="0"/>
          <w:numId w:val="5"/>
        </w:numPr>
        <w:spacing w:before="240" w:after="24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Easy access of saved data inside the system (only for admins).</w:t>
      </w:r>
    </w:p>
    <w:p>
      <w:pPr>
        <w:spacing w:before="240" w:after="240"/>
        <w:rPr>
          <w:rFonts w:ascii="Times New Roman" w:hAnsi="Times New Roman" w:cs="Times New Roman"/>
          <w:sz w:val="24"/>
          <w:szCs w:val="24"/>
        </w:rPr>
      </w:pPr>
    </w:p>
    <w:p>
      <w:pPr>
        <w:spacing w:before="240" w:after="240"/>
        <w:rPr>
          <w:rFonts w:ascii="Times New Roman" w:hAnsi="Times New Roman" w:cs="Times New Roman"/>
          <w:sz w:val="24"/>
          <w:szCs w:val="24"/>
        </w:rPr>
      </w:pPr>
    </w:p>
    <w:p>
      <w:pPr>
        <w:spacing w:before="240" w:after="240"/>
        <w:rPr>
          <w:rFonts w:ascii="Times New Roman" w:hAnsi="Times New Roman" w:cs="Times New Roman"/>
          <w:sz w:val="24"/>
          <w:szCs w:val="24"/>
        </w:rPr>
      </w:pPr>
    </w:p>
    <w:p>
      <w:pPr>
        <w:spacing w:before="240" w:after="240"/>
        <w:rPr>
          <w:rFonts w:ascii="Times New Roman" w:hAnsi="Times New Roman" w:cs="Times New Roman"/>
          <w:sz w:val="24"/>
          <w:szCs w:val="24"/>
        </w:rPr>
      </w:pPr>
    </w:p>
    <w:p>
      <w:pPr>
        <w:spacing w:before="240" w:after="240"/>
        <w:rPr>
          <w:rFonts w:ascii="Times New Roman" w:hAnsi="Times New Roman" w:cs="Times New Roman"/>
          <w:sz w:val="24"/>
          <w:szCs w:val="24"/>
        </w:rPr>
      </w:pPr>
    </w:p>
    <w:p>
      <w:pPr>
        <w:spacing w:before="240" w:after="240"/>
        <w:rPr>
          <w:rFonts w:ascii="Times New Roman" w:hAnsi="Times New Roman" w:cs="Times New Roman"/>
          <w:sz w:val="24"/>
          <w:szCs w:val="24"/>
        </w:rPr>
      </w:pPr>
    </w:p>
    <w:p>
      <w:pPr>
        <w:spacing w:before="240" w:after="240"/>
        <w:rPr>
          <w:rFonts w:ascii="Times New Roman" w:hAnsi="Times New Roman" w:cs="Times New Roman"/>
          <w:sz w:val="24"/>
          <w:szCs w:val="24"/>
        </w:rPr>
      </w:pPr>
    </w:p>
    <w:p>
      <w:pPr>
        <w:spacing w:before="240" w:after="240"/>
        <w:rPr>
          <w:rFonts w:ascii="Times New Roman" w:hAnsi="Times New Roman" w:cs="Times New Roman"/>
          <w:sz w:val="24"/>
          <w:szCs w:val="24"/>
        </w:rPr>
      </w:pPr>
    </w:p>
    <w:p>
      <w:pPr>
        <w:spacing w:before="240" w:after="240"/>
        <w:rPr>
          <w:rFonts w:ascii="Times New Roman" w:hAnsi="Times New Roman" w:cs="Times New Roman"/>
          <w:sz w:val="24"/>
          <w:szCs w:val="24"/>
        </w:rPr>
      </w:pPr>
    </w:p>
    <w:p>
      <w:pPr>
        <w:spacing w:before="240" w:after="240"/>
        <w:rPr>
          <w:rFonts w:ascii="Times New Roman" w:hAnsi="Times New Roman" w:cs="Times New Roman"/>
          <w:sz w:val="24"/>
          <w:szCs w:val="24"/>
        </w:rPr>
      </w:pPr>
    </w:p>
    <w:p>
      <w:pPr>
        <w:spacing w:before="240" w:after="240"/>
        <w:rPr>
          <w:rFonts w:ascii="Times New Roman" w:hAnsi="Times New Roman" w:cs="Times New Roman"/>
          <w:sz w:val="24"/>
          <w:szCs w:val="24"/>
        </w:rPr>
      </w:pPr>
    </w:p>
    <w:p>
      <w:pPr>
        <w:spacing w:before="240" w:after="240"/>
        <w:rPr>
          <w:rFonts w:ascii="Times New Roman" w:hAnsi="Times New Roman" w:cs="Times New Roman"/>
          <w:sz w:val="24"/>
          <w:szCs w:val="24"/>
        </w:rPr>
      </w:pPr>
    </w:p>
    <w:p>
      <w:pPr>
        <w:pStyle w:val="17"/>
        <w:spacing w:before="600" w:after="600" w:line="360" w:lineRule="auto"/>
        <w:ind w:left="2160" w:firstLine="720"/>
        <w:contextualSpacing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SYSTEM REQUIREMENT</w:t>
      </w:r>
    </w:p>
    <w:p>
      <w:pPr>
        <w:pStyle w:val="17"/>
        <w:spacing w:before="600" w:after="600" w:line="360" w:lineRule="auto"/>
        <w:ind w:left="2160" w:firstLine="720"/>
        <w:contextualSpacing/>
        <w:rPr>
          <w:rFonts w:ascii="Times New Roman" w:hAnsi="Times New Roman" w:cs="Times New Roman"/>
          <w:b/>
          <w:sz w:val="24"/>
          <w:szCs w:val="24"/>
          <w:u w:val="single"/>
        </w:rPr>
      </w:pPr>
    </w:p>
    <w:p>
      <w:pPr>
        <w:shd w:val="clear" w:color="auto" w:fill="FFFFFF"/>
        <w:spacing w:before="240" w:after="240" w:line="360" w:lineRule="auto"/>
        <w:ind w:firstLine="360"/>
        <w:jc w:val="both"/>
        <w:rPr>
          <w:rFonts w:ascii="Times New Roman" w:hAnsi="Times New Roman" w:eastAsia="Times New Roman" w:cs="Times New Roman"/>
          <w:b/>
          <w:color w:val="333333"/>
          <w:sz w:val="24"/>
          <w:szCs w:val="24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color w:val="333333"/>
          <w:sz w:val="24"/>
          <w:szCs w:val="24"/>
          <w:u w:val="single"/>
          <w:lang w:eastAsia="en-IN"/>
        </w:rPr>
        <w:t>SOFTWARE REQUIREMENT</w:t>
      </w:r>
    </w:p>
    <w:p>
      <w:pPr>
        <w:pStyle w:val="17"/>
        <w:numPr>
          <w:ilvl w:val="0"/>
          <w:numId w:val="6"/>
        </w:numPr>
        <w:shd w:val="clear" w:color="auto" w:fill="FFFFFF"/>
        <w:spacing w:before="240" w:after="240" w:line="360" w:lineRule="auto"/>
        <w:contextualSpacing/>
        <w:jc w:val="both"/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  <w:t>Operating System: Windows XP or greater</w:t>
      </w:r>
    </w:p>
    <w:p>
      <w:pPr>
        <w:pStyle w:val="17"/>
        <w:numPr>
          <w:ilvl w:val="0"/>
          <w:numId w:val="6"/>
        </w:numPr>
        <w:shd w:val="clear" w:color="auto" w:fill="FFFFFF"/>
        <w:spacing w:before="240" w:after="240" w:line="360" w:lineRule="auto"/>
        <w:contextualSpacing/>
        <w:jc w:val="both"/>
        <w:rPr>
          <w:rFonts w:ascii="Times New Roman" w:hAnsi="Times New Roman" w:eastAsia="Times New Roman" w:cs="Times New Roman"/>
          <w:color w:val="333333"/>
          <w:sz w:val="24"/>
          <w:szCs w:val="24"/>
          <w:u w:val="single"/>
          <w:lang w:eastAsia="en-IN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  <w:t>Programming Language: PHP, MySQL</w:t>
      </w:r>
    </w:p>
    <w:p>
      <w:pPr>
        <w:pStyle w:val="17"/>
        <w:numPr>
          <w:ilvl w:val="0"/>
          <w:numId w:val="6"/>
        </w:numPr>
        <w:shd w:val="clear" w:color="auto" w:fill="FFFFFF"/>
        <w:spacing w:before="240" w:after="240" w:line="360" w:lineRule="auto"/>
        <w:contextualSpacing/>
        <w:jc w:val="both"/>
        <w:rPr>
          <w:rFonts w:ascii="Times New Roman" w:hAnsi="Times New Roman" w:eastAsia="Times New Roman" w:cs="Times New Roman"/>
          <w:color w:val="333333"/>
          <w:sz w:val="24"/>
          <w:szCs w:val="24"/>
          <w:u w:val="single"/>
          <w:lang w:eastAsia="en-IN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  <w:t>Software Used: MS Word and Notepad++, Google Chrome or Firefox, Xampp</w:t>
      </w:r>
    </w:p>
    <w:p>
      <w:pPr>
        <w:pStyle w:val="17"/>
        <w:shd w:val="clear" w:color="auto" w:fill="FFFFFF"/>
        <w:spacing w:before="240" w:after="240" w:line="360" w:lineRule="auto"/>
        <w:contextualSpacing/>
        <w:jc w:val="both"/>
        <w:rPr>
          <w:rFonts w:ascii="Times New Roman" w:hAnsi="Times New Roman" w:eastAsia="Times New Roman" w:cs="Times New Roman"/>
          <w:color w:val="333333"/>
          <w:sz w:val="24"/>
          <w:szCs w:val="24"/>
          <w:u w:val="single"/>
          <w:lang w:eastAsia="en-IN"/>
        </w:rPr>
      </w:pPr>
    </w:p>
    <w:p>
      <w:pPr>
        <w:pStyle w:val="17"/>
        <w:shd w:val="clear" w:color="auto" w:fill="FFFFFF"/>
        <w:spacing w:before="240" w:after="240" w:line="360" w:lineRule="auto"/>
        <w:contextualSpacing/>
        <w:jc w:val="both"/>
        <w:rPr>
          <w:rFonts w:ascii="Times New Roman" w:hAnsi="Times New Roman" w:eastAsia="Times New Roman" w:cs="Times New Roman"/>
          <w:color w:val="333333"/>
          <w:sz w:val="24"/>
          <w:szCs w:val="24"/>
          <w:u w:val="single"/>
          <w:lang w:eastAsia="en-IN"/>
        </w:rPr>
      </w:pPr>
    </w:p>
    <w:p>
      <w:pPr>
        <w:shd w:val="clear" w:color="auto" w:fill="FFFFFF"/>
        <w:spacing w:before="240" w:after="240" w:line="360" w:lineRule="auto"/>
        <w:ind w:firstLine="360"/>
        <w:jc w:val="both"/>
        <w:rPr>
          <w:rFonts w:ascii="Times New Roman" w:hAnsi="Times New Roman" w:eastAsia="Times New Roman" w:cs="Times New Roman"/>
          <w:b/>
          <w:color w:val="333333"/>
          <w:sz w:val="24"/>
          <w:szCs w:val="24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color w:val="333333"/>
          <w:sz w:val="24"/>
          <w:szCs w:val="24"/>
          <w:u w:val="single"/>
          <w:lang w:eastAsia="en-IN"/>
        </w:rPr>
        <w:t>HARDWARE REQUIREMENT</w:t>
      </w:r>
    </w:p>
    <w:p>
      <w:pPr>
        <w:pStyle w:val="17"/>
        <w:numPr>
          <w:ilvl w:val="0"/>
          <w:numId w:val="7"/>
        </w:numPr>
        <w:shd w:val="clear" w:color="auto" w:fill="FFFFFF"/>
        <w:spacing w:before="240" w:after="240" w:line="360" w:lineRule="auto"/>
        <w:contextualSpacing/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  <w:t>Pentium-IV (Processor)</w:t>
      </w:r>
    </w:p>
    <w:p>
      <w:pPr>
        <w:pStyle w:val="17"/>
        <w:numPr>
          <w:ilvl w:val="0"/>
          <w:numId w:val="7"/>
        </w:numPr>
        <w:shd w:val="clear" w:color="auto" w:fill="FFFFFF"/>
        <w:spacing w:before="240" w:after="240" w:line="360" w:lineRule="auto"/>
        <w:contextualSpacing/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  <w:t>256 MB Ram</w:t>
      </w:r>
    </w:p>
    <w:p>
      <w:pPr>
        <w:pStyle w:val="17"/>
        <w:numPr>
          <w:ilvl w:val="0"/>
          <w:numId w:val="7"/>
        </w:numPr>
        <w:shd w:val="clear" w:color="auto" w:fill="FFFFFF"/>
        <w:spacing w:before="240" w:after="240" w:line="360" w:lineRule="auto"/>
        <w:contextualSpacing/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  <w:t>512 KB Cache Memory</w:t>
      </w:r>
    </w:p>
    <w:p>
      <w:pPr>
        <w:pStyle w:val="17"/>
        <w:numPr>
          <w:ilvl w:val="0"/>
          <w:numId w:val="7"/>
        </w:numPr>
        <w:shd w:val="clear" w:color="auto" w:fill="FFFFFF"/>
        <w:spacing w:before="240" w:after="240" w:line="360" w:lineRule="auto"/>
        <w:contextualSpacing/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  <w:t>Hard Disk 15GB</w:t>
      </w:r>
    </w:p>
    <w:p>
      <w:pPr>
        <w:shd w:val="clear" w:color="auto" w:fill="FFFFFF"/>
        <w:spacing w:before="240" w:after="240" w:line="360" w:lineRule="auto"/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</w:pPr>
    </w:p>
    <w:p>
      <w:pPr>
        <w:shd w:val="clear" w:color="auto" w:fill="FFFFFF"/>
        <w:spacing w:before="240" w:after="240" w:line="360" w:lineRule="auto"/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</w:pPr>
    </w:p>
    <w:p>
      <w:pPr>
        <w:shd w:val="clear" w:color="auto" w:fill="FFFFFF"/>
        <w:spacing w:before="240" w:after="240" w:line="360" w:lineRule="auto"/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</w:pPr>
    </w:p>
    <w:p>
      <w:pPr>
        <w:shd w:val="clear" w:color="auto" w:fill="FFFFFF"/>
        <w:spacing w:before="240" w:after="240" w:line="360" w:lineRule="auto"/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</w:pPr>
    </w:p>
    <w:p>
      <w:pPr>
        <w:shd w:val="clear" w:color="auto" w:fill="FFFFFF"/>
        <w:spacing w:before="240" w:after="240" w:line="360" w:lineRule="auto"/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</w:pPr>
    </w:p>
    <w:p>
      <w:pPr>
        <w:shd w:val="clear" w:color="auto" w:fill="FFFFFF"/>
        <w:spacing w:before="240" w:after="240" w:line="360" w:lineRule="auto"/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</w:pPr>
    </w:p>
    <w:p>
      <w:pPr>
        <w:shd w:val="clear" w:color="auto" w:fill="FFFFFF"/>
        <w:spacing w:before="240" w:after="240" w:line="360" w:lineRule="auto"/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</w:pPr>
    </w:p>
    <w:p>
      <w:pPr>
        <w:shd w:val="clear" w:color="auto" w:fill="FFFFFF"/>
        <w:spacing w:before="240" w:after="240" w:line="360" w:lineRule="auto"/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</w:pPr>
    </w:p>
    <w:p>
      <w:pPr>
        <w:shd w:val="clear" w:color="auto" w:fill="FFFFFF"/>
        <w:spacing w:before="240" w:after="240" w:line="360" w:lineRule="auto"/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</w:pPr>
    </w:p>
    <w:p>
      <w:pPr>
        <w:spacing w:before="240" w:after="240"/>
        <w:ind w:left="2880" w:firstLine="720"/>
        <w:rPr>
          <w:rFonts w:ascii="Times New Roman" w:hAnsi="Times New Roman" w:eastAsia="Times New Roman" w:cs="Times New Roman"/>
          <w:b/>
          <w:color w:val="333333"/>
          <w:sz w:val="24"/>
          <w:szCs w:val="24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color w:val="333333"/>
          <w:sz w:val="24"/>
          <w:szCs w:val="24"/>
          <w:u w:val="single"/>
          <w:lang w:eastAsia="en-IN"/>
        </w:rPr>
        <w:t xml:space="preserve"> FLOWCHARTS</w:t>
      </w:r>
    </w:p>
    <w:p>
      <w:pPr>
        <w:spacing w:before="240" w:after="240"/>
        <w:ind w:left="2880" w:firstLine="720"/>
        <w:rPr>
          <w:rFonts w:ascii="Times New Roman" w:hAnsi="Times New Roman" w:eastAsia="Times New Roman" w:cs="Times New Roman"/>
          <w:b/>
          <w:color w:val="333333"/>
          <w:sz w:val="24"/>
          <w:szCs w:val="24"/>
          <w:u w:val="single"/>
          <w:lang w:eastAsia="en-IN"/>
        </w:rPr>
      </w:pPr>
    </w:p>
    <w:p>
      <w:pPr>
        <w:ind w:firstLine="720"/>
        <w:rPr>
          <w:rFonts w:ascii="Times New Roman" w:hAnsi="Times New Roman" w:eastAsia="Times New Roman" w:cs="Times New Roman"/>
          <w:b/>
          <w:color w:val="333333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color w:val="333333"/>
          <w:sz w:val="24"/>
          <w:szCs w:val="24"/>
          <w:lang w:eastAsia="en-IN"/>
        </w:rPr>
        <w:t xml:space="preserve"> Website Flowchart</w:t>
      </w:r>
    </w:p>
    <w:p>
      <w:pPr>
        <w:jc w:val="center"/>
        <w:rPr>
          <w:rFonts w:ascii="Times New Roman" w:hAnsi="Times New Roman" w:eastAsia="Times New Roman" w:cs="Times New Roman"/>
          <w:b/>
          <w:color w:val="333333"/>
          <w:sz w:val="24"/>
          <w:szCs w:val="24"/>
          <w:lang w:eastAsia="en-IN"/>
        </w:rPr>
      </w:pPr>
      <w:r>
        <w:drawing>
          <wp:inline distT="0" distB="0" distL="0" distR="0">
            <wp:extent cx="4954905" cy="6408420"/>
            <wp:effectExtent l="0" t="0" r="0" b="0"/>
            <wp:docPr id="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4905" cy="640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b/>
          <w:color w:val="333333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  <w:t>Figure : Flowchart of Website</w:t>
      </w:r>
    </w:p>
    <w:p>
      <w:pPr>
        <w:shd w:val="clear" w:color="auto" w:fill="FFFFFF"/>
        <w:spacing w:before="240" w:after="240" w:line="360" w:lineRule="auto"/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</w:pPr>
    </w:p>
    <w:p>
      <w:pPr>
        <w:ind w:left="2880" w:firstLine="0"/>
        <w:rPr>
          <w:rFonts w:ascii="Times New Roman" w:hAnsi="Times New Roman" w:eastAsia="Times New Roman" w:cs="Times New Roman"/>
          <w:b/>
          <w:color w:val="333333"/>
          <w:sz w:val="24"/>
          <w:szCs w:val="24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color w:val="333333"/>
          <w:sz w:val="24"/>
          <w:szCs w:val="24"/>
          <w:u w:val="single"/>
          <w:lang w:eastAsia="en-IN"/>
        </w:rPr>
        <w:t>DATA FLOW DIAGRAM</w:t>
      </w:r>
    </w:p>
    <w:p>
      <w:pPr>
        <w:ind w:left="2880" w:firstLine="0"/>
        <w:rPr>
          <w:rFonts w:ascii="Times New Roman" w:hAnsi="Times New Roman" w:eastAsia="Times New Roman" w:cs="Times New Roman"/>
          <w:b/>
          <w:color w:val="333333"/>
          <w:sz w:val="24"/>
          <w:szCs w:val="24"/>
          <w:u w:val="single"/>
          <w:lang w:eastAsia="en-IN"/>
        </w:rPr>
      </w:pPr>
    </w:p>
    <w:p>
      <w:pPr>
        <w:ind w:left="2880" w:firstLine="0"/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</w:pPr>
    </w:p>
    <w:p>
      <w:pPr>
        <w:shd w:val="clear" w:color="auto" w:fill="FFFFFF"/>
        <w:spacing w:before="240" w:after="240" w:line="360" w:lineRule="auto"/>
        <w:ind w:left="2880" w:firstLine="720"/>
        <w:rPr>
          <w:rFonts w:ascii="Times New Roman" w:hAnsi="Times New Roman" w:eastAsia="Times New Roman" w:cs="Times New Roman"/>
          <w:b/>
          <w:color w:val="333333"/>
          <w:sz w:val="24"/>
          <w:szCs w:val="24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color w:val="333333"/>
          <w:sz w:val="24"/>
          <w:szCs w:val="24"/>
          <w:u w:val="single"/>
          <w:lang w:eastAsia="en-IN"/>
        </w:rPr>
        <w:t>0 Level DFD</w:t>
      </w:r>
    </w:p>
    <w:p>
      <w:pPr>
        <w:shd w:val="clear" w:color="auto" w:fill="FFFFFF"/>
        <w:spacing w:before="240" w:after="240" w:line="360" w:lineRule="auto"/>
        <w:jc w:val="center"/>
        <w:rPr>
          <w:rFonts w:ascii="Times New Roman" w:hAnsi="Times New Roman" w:eastAsia="Times New Roman" w:cs="Times New Roman"/>
          <w:color w:val="333333"/>
          <w:sz w:val="24"/>
          <w:szCs w:val="24"/>
          <w:lang w:val="en-IN" w:eastAsia="en-IN"/>
        </w:rPr>
      </w:pPr>
      <w:r>
        <w:drawing>
          <wp:inline distT="0" distB="0" distL="0" distR="0">
            <wp:extent cx="5549900" cy="2813685"/>
            <wp:effectExtent l="0" t="0" r="0" b="0"/>
            <wp:docPr id="2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4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240" w:after="240" w:line="360" w:lineRule="auto"/>
        <w:jc w:val="center"/>
        <w:rPr>
          <w:rFonts w:ascii="Times New Roman" w:hAnsi="Times New Roman" w:eastAsia="Times New Roman" w:cs="Times New Roman"/>
          <w:b/>
          <w:color w:val="333333"/>
          <w:sz w:val="24"/>
          <w:szCs w:val="24"/>
          <w:u w:val="single"/>
          <w:lang w:eastAsia="en-IN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 w:eastAsia="en-IN"/>
        </w:rPr>
        <w:t>Figure :Data Flow Diagram</w:t>
      </w:r>
    </w:p>
    <w:p>
      <w:pPr>
        <w:shd w:val="clear" w:color="auto" w:fill="FFFFFF"/>
        <w:spacing w:before="240" w:after="240" w:line="360" w:lineRule="auto"/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</w:pPr>
      <w:r>
        <w:br w:type="page"/>
      </w:r>
    </w:p>
    <w:p>
      <w:pPr>
        <w:shd w:val="clear" w:color="auto" w:fill="FFFFFF"/>
        <w:spacing w:before="240" w:after="240" w:line="360" w:lineRule="auto"/>
        <w:jc w:val="center"/>
        <w:rPr>
          <w:rFonts w:ascii="Times New Roman" w:hAnsi="Times New Roman" w:eastAsia="Times New Roman" w:cs="Times New Roman"/>
          <w:b/>
          <w:color w:val="333333"/>
          <w:sz w:val="24"/>
          <w:szCs w:val="24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color w:val="333333"/>
          <w:sz w:val="24"/>
          <w:szCs w:val="24"/>
          <w:u w:val="single"/>
          <w:lang w:eastAsia="en-IN"/>
        </w:rPr>
        <w:t>1st Level DFD</w:t>
      </w:r>
    </w:p>
    <w:p>
      <w:pPr>
        <w:shd w:val="clear" w:color="auto" w:fill="FFFFFF"/>
        <w:spacing w:before="240" w:after="240" w:line="360" w:lineRule="auto"/>
        <w:jc w:val="center"/>
        <w:rPr>
          <w:rFonts w:ascii="Times New Roman" w:hAnsi="Times New Roman" w:eastAsia="Times New Roman" w:cs="Times New Roman"/>
          <w:b/>
          <w:color w:val="333333"/>
          <w:sz w:val="24"/>
          <w:szCs w:val="24"/>
          <w:u w:val="single"/>
          <w:lang w:eastAsia="en-IN"/>
        </w:rPr>
      </w:pPr>
    </w:p>
    <w:p>
      <w:pPr>
        <w:shd w:val="clear" w:color="auto" w:fill="FFFFFF"/>
        <w:spacing w:before="240" w:after="240" w:line="360" w:lineRule="auto"/>
        <w:jc w:val="center"/>
        <w:rPr>
          <w:rFonts w:ascii="Times New Roman" w:hAnsi="Times New Roman" w:eastAsia="Times New Roman" w:cs="Times New Roman"/>
          <w:b/>
          <w:color w:val="333333"/>
          <w:sz w:val="24"/>
          <w:szCs w:val="24"/>
          <w:u w:val="single"/>
          <w:lang w:eastAsia="en-IN"/>
        </w:rPr>
      </w:pPr>
    </w:p>
    <w:p>
      <w:pPr>
        <w:shd w:val="clear" w:color="auto" w:fill="FFFFFF"/>
        <w:spacing w:before="240" w:after="240" w:line="360" w:lineRule="auto"/>
        <w:jc w:val="center"/>
        <w:rPr>
          <w:rFonts w:ascii="Times New Roman" w:hAnsi="Times New Roman" w:eastAsia="Times New Roman" w:cs="Times New Roman"/>
          <w:b/>
          <w:color w:val="333333"/>
          <w:sz w:val="24"/>
          <w:szCs w:val="24"/>
          <w:u w:val="single"/>
          <w:lang w:val="en-IN" w:eastAsia="en-IN"/>
        </w:rPr>
      </w:pPr>
      <w:r>
        <w:drawing>
          <wp:inline distT="0" distB="0" distL="0" distR="0">
            <wp:extent cx="5047615" cy="4349115"/>
            <wp:effectExtent l="0" t="0" r="0" b="0"/>
            <wp:docPr id="3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4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color w:val="333333"/>
          <w:sz w:val="24"/>
          <w:szCs w:val="24"/>
          <w:lang w:val="en-IN" w:eastAsia="en-IN"/>
        </w:rPr>
      </w:pPr>
    </w:p>
    <w:p>
      <w:pPr>
        <w:rPr>
          <w:rFonts w:ascii="Times New Roman" w:hAnsi="Times New Roman" w:eastAsia="Times New Roman" w:cs="Times New Roman"/>
          <w:color w:val="333333"/>
          <w:sz w:val="24"/>
          <w:szCs w:val="24"/>
          <w:lang w:val="en-IN" w:eastAsia="en-IN"/>
        </w:rPr>
      </w:pPr>
    </w:p>
    <w:p>
      <w:pPr>
        <w:rPr>
          <w:rFonts w:ascii="Times New Roman" w:hAnsi="Times New Roman" w:eastAsia="Times New Roman" w:cs="Times New Roman"/>
          <w:color w:val="333333"/>
          <w:sz w:val="24"/>
          <w:szCs w:val="24"/>
          <w:lang w:val="en-IN" w:eastAsia="en-IN"/>
        </w:rPr>
      </w:pPr>
    </w:p>
    <w:p>
      <w:pPr>
        <w:rPr>
          <w:rFonts w:ascii="Times New Roman" w:hAnsi="Times New Roman" w:eastAsia="Times New Roman" w:cs="Times New Roman"/>
          <w:color w:val="333333"/>
          <w:sz w:val="24"/>
          <w:szCs w:val="24"/>
          <w:lang w:val="en-IN" w:eastAsia="en-IN"/>
        </w:rPr>
      </w:pPr>
    </w:p>
    <w:p>
      <w:pPr>
        <w:rPr>
          <w:rFonts w:ascii="Times New Roman" w:hAnsi="Times New Roman" w:eastAsia="Times New Roman" w:cs="Times New Roman"/>
          <w:color w:val="333333"/>
          <w:sz w:val="24"/>
          <w:szCs w:val="24"/>
          <w:lang w:val="en-IN" w:eastAsia="en-IN"/>
        </w:rPr>
      </w:pPr>
      <w:r>
        <w:br w:type="page"/>
      </w:r>
    </w:p>
    <w:p>
      <w:pPr>
        <w:ind w:left="3600" w:firstLine="0"/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Times New Roman" w:hAnsi="Times New Roman" w:eastAsia="Times New Roman" w:cs="Times New Roman"/>
          <w:b/>
          <w:color w:val="333333"/>
          <w:sz w:val="24"/>
          <w:szCs w:val="24"/>
          <w:u w:val="single"/>
          <w:lang w:val="en-IN" w:eastAsia="en-IN"/>
        </w:rPr>
        <w:t>SCREEN SHOT</w:t>
      </w:r>
    </w:p>
    <w:p>
      <w:pPr>
        <w:pStyle w:val="17"/>
        <w:spacing w:before="0" w:after="0" w:line="360" w:lineRule="auto"/>
        <w:ind w:left="0" w:firstLine="0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WEBSITE SCREENSHOT</w:t>
      </w:r>
    </w:p>
    <w:p>
      <w:pPr>
        <w:pStyle w:val="17"/>
        <w:spacing w:before="0" w:after="0" w:line="360" w:lineRule="auto"/>
        <w:ind w:left="0" w:firstLine="0"/>
        <w:contextualSpacing/>
        <w:rPr>
          <w:rFonts w:ascii="Times New Roman" w:hAnsi="Times New Roman" w:cs="Times New Roman"/>
          <w:b/>
          <w:sz w:val="24"/>
          <w:szCs w:val="24"/>
        </w:rPr>
      </w:pPr>
    </w:p>
    <w:p>
      <w:pPr>
        <w:pStyle w:val="17"/>
        <w:spacing w:before="0" w:after="0" w:line="360" w:lineRule="auto"/>
        <w:ind w:left="0" w:firstLine="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HOME PAGE/ SIGNUP PAGE</w:t>
      </w:r>
      <w:r>
        <w:drawing>
          <wp:inline distT="0" distB="0" distL="0" distR="0">
            <wp:extent cx="5943600" cy="2915920"/>
            <wp:effectExtent l="0" t="0" r="0" b="0"/>
            <wp:docPr id="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before="600" w:after="600" w:line="360" w:lineRule="auto"/>
        <w:ind w:left="0" w:firstLine="0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pStyle w:val="17"/>
        <w:spacing w:before="600" w:after="600" w:line="360" w:lineRule="auto"/>
        <w:ind w:left="0" w:firstLine="0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pStyle w:val="17"/>
        <w:spacing w:before="600" w:after="600" w:line="360" w:lineRule="auto"/>
        <w:ind w:left="0" w:firstLine="0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NORMAL LOGIN</w:t>
      </w:r>
      <w:r>
        <w:drawing>
          <wp:inline distT="0" distB="0" distL="0" distR="0">
            <wp:extent cx="5943600" cy="2895600"/>
            <wp:effectExtent l="0" t="0" r="0" b="0"/>
            <wp:docPr id="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69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LOGIN</w:t>
      </w:r>
    </w:p>
    <w:p>
      <w:pPr>
        <w:pStyle w:val="17"/>
        <w:spacing w:before="0" w:after="600" w:line="360" w:lineRule="auto"/>
        <w:ind w:left="0" w:firstLine="0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drawing>
          <wp:inline distT="0" distB="0" distL="0" distR="0">
            <wp:extent cx="5943600" cy="2912110"/>
            <wp:effectExtent l="0" t="0" r="0" b="0"/>
            <wp:docPr id="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before="600" w:after="600" w:line="360" w:lineRule="auto"/>
        <w:ind w:left="0" w:firstLine="0"/>
        <w:contextualSpacing/>
        <w:rPr>
          <w:rFonts w:ascii="Times New Roman" w:hAnsi="Times New Roman" w:cs="Times New Roman"/>
          <w:sz w:val="24"/>
          <w:szCs w:val="24"/>
        </w:rPr>
      </w:pPr>
    </w:p>
    <w:p>
      <w:pPr>
        <w:pStyle w:val="17"/>
        <w:spacing w:before="600" w:after="600" w:line="360" w:lineRule="auto"/>
        <w:ind w:left="0" w:firstLine="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FEEDBACK PAGE</w:t>
      </w:r>
      <w:r>
        <w:drawing>
          <wp:inline distT="0" distB="0" distL="0" distR="0">
            <wp:extent cx="5943600" cy="2903855"/>
            <wp:effectExtent l="0" t="0" r="0" b="0"/>
            <wp:docPr id="7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before="600" w:after="600" w:line="360" w:lineRule="auto"/>
        <w:ind w:left="0" w:firstLine="0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DEVELOPERS PAGE</w:t>
      </w:r>
      <w:r>
        <w:drawing>
          <wp:inline distT="0" distB="0" distL="0" distR="0">
            <wp:extent cx="5943600" cy="2907665"/>
            <wp:effectExtent l="0" t="0" r="0" b="0"/>
            <wp:docPr id="8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2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before="600" w:after="600" w:line="360" w:lineRule="auto"/>
        <w:ind w:left="0" w:firstLine="0"/>
        <w:contextualSpacing/>
        <w:rPr>
          <w:rFonts w:ascii="Times New Roman" w:hAnsi="Times New Roman" w:cs="Times New Roman"/>
          <w:sz w:val="24"/>
          <w:szCs w:val="24"/>
        </w:rPr>
      </w:pPr>
    </w:p>
    <w:p>
      <w:pPr>
        <w:pStyle w:val="17"/>
        <w:spacing w:before="600" w:after="600" w:line="360" w:lineRule="auto"/>
        <w:ind w:left="0" w:firstLine="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ABOUT US PAGE</w:t>
      </w:r>
    </w:p>
    <w:p>
      <w:pPr>
        <w:pStyle w:val="17"/>
        <w:spacing w:before="600" w:after="600" w:line="360" w:lineRule="auto"/>
        <w:ind w:left="0" w:firstLine="0"/>
        <w:contextualSpacing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>
            <wp:extent cx="5943600" cy="3122295"/>
            <wp:effectExtent l="0" t="0" r="0" b="0"/>
            <wp:docPr id="9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before="600" w:after="600" w:line="360" w:lineRule="auto"/>
        <w:ind w:left="0" w:firstLine="0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LOGIN Dashboard</w:t>
      </w:r>
      <w:r>
        <w:drawing>
          <wp:inline distT="0" distB="0" distL="0" distR="0">
            <wp:extent cx="5943600" cy="3118485"/>
            <wp:effectExtent l="0" t="0" r="0" b="0"/>
            <wp:docPr id="10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before="600" w:after="600" w:line="360" w:lineRule="auto"/>
        <w:ind w:left="0" w:firstLine="0"/>
        <w:contextualSpacing/>
        <w:rPr>
          <w:rFonts w:ascii="Times New Roman" w:hAnsi="Times New Roman" w:cs="Times New Roman"/>
          <w:sz w:val="24"/>
          <w:szCs w:val="24"/>
        </w:rPr>
      </w:pPr>
    </w:p>
    <w:p>
      <w:pPr>
        <w:pStyle w:val="17"/>
        <w:spacing w:before="600" w:after="600" w:line="360" w:lineRule="auto"/>
        <w:ind w:left="0" w:firstLine="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Quiz</w:t>
      </w:r>
      <w:r>
        <w:drawing>
          <wp:inline distT="0" distB="0" distL="0" distR="0">
            <wp:extent cx="5943600" cy="2714625"/>
            <wp:effectExtent l="0" t="0" r="0" b="0"/>
            <wp:docPr id="11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4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131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before="600" w:after="600" w:line="360" w:lineRule="auto"/>
        <w:ind w:left="0" w:firstLine="0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pStyle w:val="17"/>
        <w:spacing w:before="0" w:after="0" w:line="360" w:lineRule="auto"/>
        <w:ind w:left="0" w:firstLine="0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pStyle w:val="17"/>
        <w:spacing w:before="0" w:after="0" w:line="360" w:lineRule="auto"/>
        <w:ind w:left="0" w:firstLine="0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pStyle w:val="17"/>
        <w:spacing w:before="0" w:after="0" w:line="360" w:lineRule="auto"/>
        <w:ind w:left="0" w:firstLine="0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spacing w:before="100" w:after="0" w:line="360" w:lineRule="auto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>
            <wp:extent cx="5943600" cy="2705100"/>
            <wp:effectExtent l="0" t="0" r="0" b="0"/>
            <wp:docPr id="12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134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before="600" w:after="600" w:line="360" w:lineRule="auto"/>
        <w:ind w:left="0" w:firstLine="0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USER_HISTORY</w:t>
      </w:r>
      <w:r>
        <w:drawing>
          <wp:inline distT="0" distB="0" distL="0" distR="0">
            <wp:extent cx="5943600" cy="2672080"/>
            <wp:effectExtent l="0" t="0" r="0" b="0"/>
            <wp:docPr id="13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5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before="600" w:after="600" w:line="360" w:lineRule="auto"/>
        <w:ind w:left="0" w:firstLine="0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>
      <w:pPr>
        <w:pStyle w:val="17"/>
        <w:spacing w:before="600" w:after="600" w:line="360" w:lineRule="auto"/>
        <w:ind w:left="0" w:firstLine="0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>
      <w:pPr>
        <w:pStyle w:val="17"/>
        <w:spacing w:before="600" w:after="600" w:line="360" w:lineRule="auto"/>
        <w:ind w:left="0" w:firstLine="0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>
      <w:pPr>
        <w:pStyle w:val="17"/>
        <w:spacing w:before="600" w:after="600" w:line="360" w:lineRule="auto"/>
        <w:ind w:left="0" w:firstLine="0"/>
        <w:contextualSpacing/>
        <w:rPr>
          <w:rFonts w:ascii="Times New Roman" w:hAnsi="Times New Roman" w:cs="Times New Roman"/>
          <w:b/>
          <w:sz w:val="24"/>
          <w:szCs w:val="24"/>
        </w:rPr>
      </w:pPr>
    </w:p>
    <w:p>
      <w:pPr>
        <w:pStyle w:val="17"/>
        <w:spacing w:before="600" w:after="600" w:line="360" w:lineRule="auto"/>
        <w:ind w:left="0" w:firstLine="0"/>
        <w:contextualSpacing/>
        <w:rPr>
          <w:rFonts w:ascii="Times New Roman" w:hAnsi="Times New Roman" w:cs="Times New Roman"/>
          <w:b/>
          <w:sz w:val="24"/>
          <w:szCs w:val="24"/>
        </w:rPr>
      </w:pPr>
    </w:p>
    <w:p>
      <w:pPr>
        <w:pStyle w:val="17"/>
        <w:spacing w:before="600" w:after="600" w:line="360" w:lineRule="auto"/>
        <w:ind w:left="0" w:firstLine="0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USER_RANKING</w:t>
      </w:r>
    </w:p>
    <w:p>
      <w:pPr>
        <w:pStyle w:val="17"/>
        <w:spacing w:before="600" w:after="600" w:line="360" w:lineRule="auto"/>
        <w:ind w:left="0" w:firstLine="0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>
        <w:drawing>
          <wp:inline distT="0" distB="0" distL="0" distR="0">
            <wp:extent cx="5943600" cy="2688590"/>
            <wp:effectExtent l="0" t="0" r="0" b="0"/>
            <wp:docPr id="14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0"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QUIZ_RESULT</w:t>
      </w:r>
      <w:r>
        <w:drawing>
          <wp:inline distT="0" distB="0" distL="0" distR="0">
            <wp:extent cx="5038725" cy="2143125"/>
            <wp:effectExtent l="0" t="0" r="0" b="0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13135" b="1111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0"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DASHBAORD_UPDATED</w:t>
      </w:r>
      <w:r>
        <w:drawing>
          <wp:inline distT="0" distB="0" distL="0" distR="0">
            <wp:extent cx="5943600" cy="2684780"/>
            <wp:effectExtent l="0" t="0" r="0" b="0"/>
            <wp:docPr id="16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0"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before="100"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before="100"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before="100"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before="100"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before="100"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before="100"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before="100"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before="100"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WRONG_PASSWORD/USERNAME</w:t>
      </w:r>
    </w:p>
    <w:p>
      <w:pPr>
        <w:spacing w:before="100"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drawing>
          <wp:inline distT="0" distB="0" distL="0" distR="0">
            <wp:extent cx="5943600" cy="3291840"/>
            <wp:effectExtent l="0" t="0" r="0" b="0"/>
            <wp:docPr id="1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0"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before="100"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pStyle w:val="17"/>
        <w:spacing w:before="600" w:after="600" w:line="360" w:lineRule="auto"/>
        <w:ind w:left="0" w:firstLine="0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FEEDBACK_SUBMIT</w:t>
      </w:r>
    </w:p>
    <w:p>
      <w:pPr>
        <w:pStyle w:val="17"/>
        <w:spacing w:before="600" w:after="600" w:line="360" w:lineRule="auto"/>
        <w:ind w:left="0" w:firstLine="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>
            <wp:extent cx="5038725" cy="2124075"/>
            <wp:effectExtent l="0" t="0" r="0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13474" b="114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before="600" w:after="600" w:line="360" w:lineRule="auto"/>
        <w:ind w:left="0" w:firstLine="0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pStyle w:val="17"/>
        <w:spacing w:before="600" w:after="600" w:line="360" w:lineRule="auto"/>
        <w:ind w:left="0" w:firstLine="0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>
      <w:pPr>
        <w:pStyle w:val="17"/>
        <w:spacing w:before="600" w:after="600" w:line="360" w:lineRule="auto"/>
        <w:ind w:left="0" w:firstLine="0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USERS LOGGED IN (Only For Admin)</w:t>
      </w:r>
      <w:r>
        <w:t xml:space="preserve"> </w:t>
      </w:r>
      <w:r>
        <w:drawing>
          <wp:inline distT="0" distB="0" distL="0" distR="0">
            <wp:extent cx="5943600" cy="3105785"/>
            <wp:effectExtent l="0" t="0" r="0" b="0"/>
            <wp:docPr id="19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3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0"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before="100"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before="100"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before="100"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before="100"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USER RANKING (Only For Admin)</w:t>
      </w:r>
    </w:p>
    <w:p>
      <w:pPr>
        <w:spacing w:before="100"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drawing>
          <wp:inline distT="0" distB="0" distL="0" distR="0">
            <wp:extent cx="5943600" cy="2688590"/>
            <wp:effectExtent l="0" t="0" r="0" b="0"/>
            <wp:docPr id="20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spacing w:before="100"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FEEDBACK LIST (Only for Admin)</w:t>
      </w:r>
      <w:r>
        <w:t xml:space="preserve"> </w:t>
      </w:r>
      <w:r>
        <w:drawing>
          <wp:inline distT="0" distB="0" distL="0" distR="0">
            <wp:extent cx="5943600" cy="3110230"/>
            <wp:effectExtent l="0" t="0" r="0" b="0"/>
            <wp:docPr id="21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4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0"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pStyle w:val="17"/>
        <w:spacing w:before="600" w:after="600" w:line="360" w:lineRule="auto"/>
        <w:ind w:left="0" w:firstLine="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FEEDBACK OPEN (Only For Admin)</w:t>
      </w:r>
      <w:r>
        <w:t xml:space="preserve"> </w:t>
      </w:r>
      <w:r>
        <w:drawing>
          <wp:inline distT="0" distB="0" distL="0" distR="0">
            <wp:extent cx="5943600" cy="3101975"/>
            <wp:effectExtent l="0" t="0" r="0" b="0"/>
            <wp:docPr id="22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4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before="600" w:after="600" w:line="360" w:lineRule="auto"/>
        <w:ind w:left="0" w:firstLine="0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>
      <w:pPr>
        <w:pStyle w:val="17"/>
        <w:spacing w:before="600" w:after="600" w:line="360" w:lineRule="auto"/>
        <w:ind w:left="0" w:firstLine="0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ADD QUIZ (Only for Admin)</w:t>
      </w:r>
    </w:p>
    <w:p>
      <w:pPr>
        <w:pStyle w:val="17"/>
        <w:spacing w:before="600" w:after="600" w:line="360" w:lineRule="auto"/>
        <w:ind w:left="0" w:firstLine="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>
            <wp:extent cx="5943600" cy="3110230"/>
            <wp:effectExtent l="0" t="0" r="0" b="0"/>
            <wp:docPr id="23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4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before="600" w:after="600" w:line="360" w:lineRule="auto"/>
        <w:ind w:left="0" w:firstLine="0"/>
        <w:contextualSpacing/>
        <w:jc w:val="center"/>
      </w:pPr>
      <w:r>
        <w:rPr>
          <w:rFonts w:ascii="Times New Roman" w:hAnsi="Times New Roman" w:cs="Times New Roman"/>
          <w:b/>
          <w:sz w:val="24"/>
          <w:szCs w:val="24"/>
        </w:rPr>
        <w:t>REMOVE QUIZ (Only for Admin)</w:t>
      </w:r>
      <w:r>
        <w:t xml:space="preserve"> </w:t>
      </w:r>
      <w:r>
        <w:drawing>
          <wp:inline distT="0" distB="0" distL="0" distR="0">
            <wp:extent cx="5943600" cy="3114040"/>
            <wp:effectExtent l="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ind w:left="2880" w:firstLine="720"/>
        <w:rPr>
          <w:rFonts w:ascii="Times New Roman" w:hAnsi="Times New Roman" w:eastAsia="Times New Roman" w:cs="Times New Roman"/>
          <w:color w:val="333333"/>
          <w:sz w:val="24"/>
          <w:szCs w:val="24"/>
          <w:lang w:val="en-IN" w:eastAsia="en-IN"/>
        </w:rPr>
      </w:pPr>
      <w:r>
        <w:rPr>
          <w:rFonts w:ascii="Times New Roman" w:hAnsi="Times New Roman" w:eastAsia="Times New Roman" w:cs="Times New Roman"/>
          <w:b/>
          <w:color w:val="333333"/>
          <w:sz w:val="24"/>
          <w:szCs w:val="24"/>
          <w:u w:val="single"/>
          <w:lang w:val="en-IN" w:eastAsia="en-IN"/>
        </w:rPr>
        <w:t>SOURCE CODE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</w:p>
    <w:p>
      <w:pPr>
        <w:rPr>
          <w:rFonts w:ascii="Courier New" w:hAnsi="Courier New" w:eastAsia="Times New Roman" w:cs="Courier New"/>
          <w:color w:val="333333"/>
          <w:sz w:val="20"/>
          <w:szCs w:val="20"/>
          <w:u w:val="single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u w:val="single"/>
          <w:lang w:val="en-IN" w:eastAsia="en-IN"/>
        </w:rPr>
        <w:t>admin.php:</w:t>
      </w:r>
    </w:p>
    <w:p>
      <w:pPr>
        <w:spacing w:before="0" w:after="0"/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&lt;?php</w:t>
      </w:r>
    </w:p>
    <w:p>
      <w:pPr>
        <w:spacing w:before="0" w:after="0"/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include_once 'dbConnection.php';</w:t>
      </w:r>
    </w:p>
    <w:p>
      <w:pPr>
        <w:spacing w:before="0" w:after="0"/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$ref=@$_GET['q'];</w:t>
      </w:r>
    </w:p>
    <w:p>
      <w:pPr>
        <w:spacing w:before="0" w:after="0"/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$email = $_POST['uname'];</w:t>
      </w:r>
    </w:p>
    <w:p>
      <w:pPr>
        <w:spacing w:before="0" w:after="0"/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$password = $_POST['password'];</w:t>
      </w:r>
    </w:p>
    <w:p>
      <w:pPr>
        <w:spacing w:before="0" w:after="0"/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$email = stripslashes($email);</w:t>
      </w:r>
    </w:p>
    <w:p>
      <w:pPr>
        <w:spacing w:before="0" w:after="0"/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$email = addslashes($email);</w:t>
      </w:r>
    </w:p>
    <w:p>
      <w:pPr>
        <w:spacing w:before="0" w:after="0"/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$password = stripslashes($password); </w:t>
      </w:r>
    </w:p>
    <w:p>
      <w:pPr>
        <w:spacing w:before="0" w:after="0"/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$password = addslashes($password);</w:t>
      </w:r>
    </w:p>
    <w:p>
      <w:pPr>
        <w:spacing w:before="0" w:after="0"/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$result = mysqli_query($con,"SELECT email FROM admin WHERE email = '$email' and password = '$password'") or die('Error');</w:t>
      </w:r>
    </w:p>
    <w:p>
      <w:pPr>
        <w:spacing w:before="0" w:after="0"/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$count=mysqli_num_rows($result);</w:t>
      </w:r>
    </w:p>
    <w:p>
      <w:pPr>
        <w:spacing w:before="0" w:after="0"/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if($count==1){</w:t>
      </w:r>
    </w:p>
    <w:p>
      <w:pPr>
        <w:spacing w:before="0" w:after="0"/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session_start();</w:t>
      </w:r>
    </w:p>
    <w:p>
      <w:pPr>
        <w:spacing w:before="0" w:after="0"/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if(isset($_SESSION['email'])){</w:t>
      </w:r>
    </w:p>
    <w:p>
      <w:pPr>
        <w:spacing w:before="0" w:after="0"/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session_unset();}</w:t>
      </w:r>
    </w:p>
    <w:p>
      <w:pPr>
        <w:spacing w:before="0" w:after="0"/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$_SESSION["name"] = 'Admin';</w:t>
      </w:r>
    </w:p>
    <w:p>
      <w:pPr>
        <w:spacing w:before="0" w:after="0"/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$_SESSION["key"] ='sunny7785068889';</w:t>
      </w:r>
    </w:p>
    <w:p>
      <w:pPr>
        <w:spacing w:before="0" w:after="0"/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$_SESSION["email"] = $email;</w:t>
      </w:r>
    </w:p>
    <w:p>
      <w:pPr>
        <w:spacing w:before="0" w:after="0"/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header("location:dash.php?q=0");</w:t>
      </w:r>
    </w:p>
    <w:p>
      <w:pPr>
        <w:spacing w:before="0" w:after="0"/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}</w:t>
      </w:r>
    </w:p>
    <w:p>
      <w:pPr>
        <w:spacing w:before="0" w:after="0"/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else header("location:$ref?w=Warning : Access denied");</w:t>
      </w:r>
    </w:p>
    <w:p>
      <w:pPr>
        <w:spacing w:before="0" w:after="0"/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?&gt;</w:t>
      </w:r>
    </w:p>
    <w:p>
      <w:pPr>
        <w:spacing w:before="0" w:after="0"/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</w:p>
    <w:p>
      <w:pPr>
        <w:rPr>
          <w:rFonts w:ascii="Courier New" w:hAnsi="Courier New" w:eastAsia="Times New Roman" w:cs="Courier New"/>
          <w:color w:val="333333"/>
          <w:sz w:val="20"/>
          <w:szCs w:val="20"/>
          <w:u w:val="single"/>
          <w:lang w:val="en-IN" w:eastAsia="en-IN"/>
        </w:rPr>
      </w:pPr>
    </w:p>
    <w:p>
      <w:pPr>
        <w:rPr>
          <w:rFonts w:ascii="Courier New" w:hAnsi="Courier New" w:eastAsia="Times New Roman" w:cs="Courier New"/>
          <w:color w:val="333333"/>
          <w:sz w:val="20"/>
          <w:szCs w:val="20"/>
          <w:u w:val="single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u w:val="single"/>
          <w:lang w:val="en-IN" w:eastAsia="en-IN"/>
        </w:rPr>
        <w:t>index.php: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&lt;html&gt;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&lt;head&gt;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&lt;meta http-equiv="Content-Type" content="text/html; charset=iso-8859-1" /&gt;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&lt;meta name="viewport" content="width=device-width, initial-scale=1"&gt;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&lt;title&gt;Welcome To Online Mock Test!&lt;/title&gt;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&lt;link  rel="stylesheet" href="css/bootstrap.min.css"/&gt;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&lt;link  rel="stylesheet" href="css/bootstrap-theme.min.css"/&gt;    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&lt;link rel="stylesheet" href="css/main.css"&gt;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&lt;link  rel="stylesheet" href="css/font.css"&gt;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&lt;script src="js/jquery.js" type="text/javascript"&gt;&lt;/script&gt;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&lt;script src="js/bootstrap.min.js"  type="text/javascript"&gt;&lt;/script&gt;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</w:t>
      </w: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ab/>
      </w: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&lt;link href='http://fonts.googleapis.com/css?family=Roboto:400,700,300' rel='stylesheet' type='text/css'&gt;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&lt;?php if(@$_GET['w'])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{echo'&lt;script&gt;alert("'.@$_GET['w'].'");&lt;/script&gt;';}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?&gt;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&lt;script&gt;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function validateForm() {var y = document.forms["form"]["name"].value;</w:t>
      </w: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ab/>
      </w: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var letters = /^[A-Za-z]+$/;if (y == null || y == "") {alert("Name must be filled out.");return false;}var z =document.forms["form"]["college"].value;if (z == null || z == "") {alert("college must be filled out.");return false;}var x = document.forms["form"]["email"].value;var atpos = x.indexOf("@");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var dotpos = x.lastIndexOf(".");if (atpos&lt;1 || dotpos&lt;atpos+2 || dotpos+2&gt;=x.length) {alert("Not a valid e-mail address.");return false;}var a = document.forms["form"]["password"].value;if(a == null || a == ""){alert("Password must be filled out");return false;}if(a.length&lt;5 || a.length&gt;25){alert("Passwords must be 5 to 25 characters long.");return false;}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var b = document.forms["form"]["cpassword"].value;if (a!=b){alert("Passwords must match.");return false;}}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&lt;/script&gt;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&lt;/head&gt;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&lt;body&gt;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&lt;div class="header"&gt;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&lt;div class="row"&gt;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&lt;div class="col-lg-6"&gt;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&lt;span class="logo"&gt;Online Mock Test&lt;/span&gt;&lt;/div&gt;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&lt;div class="col-md-2 col-md-offset-4"&gt;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&lt;a href="#" class="pull-right btn sub1" data-toggle="modal" data-target="#myModal"&gt;&lt;span class="glyphicon glyphicon-log-in" aria-hidden="true"&gt;&lt;/span&gt;&amp;nbsp;&lt;span class="title1"&gt;&lt;b&gt;Login&lt;/b&gt;&lt;/span&gt;&lt;/a&gt;&lt;/div&gt;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&lt;!--sign in modal start--&gt;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&lt;div class="modal fade" id="myModal"&gt;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&lt;div class="modal-dialog"&gt;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  &lt;div class="modal-content title1"&gt;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    &lt;div class="modal-header"&gt;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      &lt;button type="button" class="close" data-dismiss="modal" aria-label="Close"&gt;&lt;span aria-hidden="true"&gt;&amp;times;&lt;/span&gt;&lt;/button&gt;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      &lt;h4 class="modal-title title1"&gt;&lt;span style="color:orange"&gt;Log In&lt;/span&gt;&lt;/h4&gt;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    &lt;/div&gt;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    &lt;div class="modal-body"&gt;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      &lt;form class="form-horizontal" action="login.php?q=index.php" method="POST"&gt;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&lt;fieldset&gt;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&lt;!-- Text input--&gt;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&lt;div class="form-group"&gt;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&lt;label class="col-md-3 control-label" for="email"&gt;&lt;/label&gt;  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&lt;div class="col-md-6"&gt;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&lt;input id="email" name="email" placeholder="Enter your email-id" class="form-control input-md" type="email"&gt;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&lt;/div&gt;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&lt;/div&gt;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&lt;!-- Password input--&gt;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&lt;div class="form-group"&gt;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&lt;label class="col-md-3 control-label" for="password"&gt;&lt;/label&gt;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&lt;div class="col-md-6"&gt;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  &lt;input id="password" name="password" placeholder="Enter your Password" class="form-control input-md" type="password"&gt;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&lt;/div&gt;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&lt;/div&gt;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    &lt;/div&gt;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    &lt;div class="modal-footer"&gt;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      &lt;button type="button" class="btn btn-default" data-dismiss="modal"&gt;Close&lt;/button&gt;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      &lt;button type="submit" class="btn btn-primary"&gt;Log in&lt;/button&gt;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ab/>
      </w: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ab/>
      </w: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&lt;/fieldset&gt;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&lt;/form&gt;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    &lt;/div&gt;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  &lt;/div&gt;&lt;!-- /.modal-content --&gt;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&lt;/div&gt;&lt;!-- /.modal-dialog --&gt;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&lt;/div&gt;&lt;!-- /.modal --&gt;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&lt;!--sign in modal closed--&gt;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&lt;/div&gt;&lt;!--header row closed--&gt;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&lt;/div&gt;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&lt;div class="bg1"&gt;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&lt;div class="row"&gt;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&lt;div class="col-md-7"&gt;&lt;/div&gt;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&lt;div class="col-md-4 panel"&gt;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&lt;!-- sign in form begins --&gt;  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&lt;form class="form-horizontal" name="form" action="sign.php?q=account.php" onSubmit="return validateForm()" method="POST"&gt;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&lt;fieldset&gt;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&lt;!-- Text input--&gt;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&lt;div class="form-group"&gt;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&lt;label class="col-md-12 control-label" for="name"&gt;&lt;/label&gt;  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&lt;div class="col-md-12"&gt;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&lt;input id="name" name="name" placeholder="Enter your name" class="form-control input-md" type="text"&gt;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&lt;/div&gt;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&lt;/div&gt;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&lt;!-- Text input--&gt;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&lt;div class="form-group"&gt;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&lt;label class="col-md-12 control-label" for="gender"&gt;&lt;/label&gt;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&lt;div class="col-md-12"&gt;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  &lt;select id="gender" name="gender" placeholder="Enter your gender" class="form-control input-md" 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 &lt;option value="Male"&gt;Select Gender&lt;/option&gt;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&lt;option value="M"&gt;Male&lt;/option&gt;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&lt;option value="F"&gt;Female&lt;/option&gt; &lt;/select&gt;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&lt;/div&gt;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&lt;/div&gt;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&lt;!-- Text input--&gt;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&lt;div class="form-group"&gt;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&lt;label class="col-md-12 control-label" for="name"&gt;&lt;/label&gt;  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&lt;div class="col-md-12"&gt;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&lt;input id="college" name="college" placeholder="Enter your college name" class="form-control input-md" type="text"&gt;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&lt;/div&gt;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&lt;/div&gt;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&lt;!-- Text input--&gt;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&lt;div class="form-group"&gt;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&lt;label class="col-md-12 control-label title1" for="email"&gt;&lt;/label&gt;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&lt;div class="col-md-12"&gt;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  &lt;input id="email" name="email" placeholder="Enter your email-id" class="form-control input-md" type="email"&gt;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&lt;/div&gt;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&lt;/div&gt;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&lt;!-- Text input--&gt;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&lt;div class="form-group"&gt;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&lt;label class="col-md-12 control-label" for="mob"&gt;&lt;/label&gt;  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&lt;div class="col-md-12"&gt;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&lt;input id="mob" name="mob" placeholder="Enter your mobile number" class="form-control input-md" type="text"&gt;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&lt;/div&gt;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&lt;/div&gt;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&lt;!-- Text input--&gt;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&lt;div class="form-group"&gt;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&lt;label class="col-md-12 control-label" for="password"&gt;&lt;/label&gt;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&lt;div class="col-md-12"&gt;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  &lt;input id="password" name="password" placeholder="Enter your password" class="form-control input-md" type="password"&gt;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&lt;/div&gt;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&lt;/div&gt;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&lt;div class="form-group"&gt;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&lt;label class="col-md-12control-label" for="cpassword"&gt;&lt;/label&gt;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&lt;div class="col-md-12"&gt;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  &lt;input id="cpassword" name="cpassword" placeholder="Conform Password" class="form-control input-md" type="password"&gt;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&lt;/div&gt;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&lt;/div&gt;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&lt;?php if(@$_GET['q7'])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{ echo'&lt;p style="color:red;font-size:15px;"&gt;'.@$_GET['q7'];}?&gt;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&lt;!-- Button --&gt;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&lt;div class="form-group"&gt;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&lt;label class="col-md-12 control-label" for=""&gt;&lt;/label&gt;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&lt;div class="col-md-12"&gt; 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  &lt;input  type="submit" class="sub" value="Sign up" class="btn btn-primary"/&gt;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&lt;/div&gt;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&lt;/div&gt;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&lt;/fieldset&gt;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&lt;/form&gt;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&lt;/div&gt;&lt;!--col-md-6 end--&gt;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&lt;/div&gt;&lt;/div&gt;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&lt;/div&gt;&lt;!--container end--&gt;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&lt;!--Footer start--&gt;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&lt;div class="row footer"&gt;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&lt;div class="col-md-3 box"&gt;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&lt;a href="https://teamcapture3.github.io/" target="_blank"&gt;About us&lt;/a&gt;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&lt;/div&gt;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&lt;div class="col-md-3 box"&gt;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&lt;a href="#" data-toggle="modal" data-target="#login"&gt;Admin Login&lt;/a&gt;&lt;/div&gt;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&lt;div class="col-md-3 box"&gt;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&lt;a href="#" data-toggle="modal" data-target="#developers"&gt;Developers&lt;/a&gt;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&lt;/div&gt;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&lt;div class="col-md-3 box"&gt;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&lt;a href="feedback.php" target="_blank"&gt;Feedback&lt;/a&gt;&lt;/div&gt;&lt;/div&gt;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&lt;!-- Modal For Developers--&gt;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&lt;div class="modal fade title1" id="developers"&gt;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&lt;div class="modal-dialog"&gt;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  &lt;div class="modal-content"&gt;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    &lt;div class="modal-header"&gt;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      &lt;button type="button" class="close" data-dismiss="modal"&gt;&lt;span aria-hidden="true"&gt;&amp;times;&lt;/span&gt;&lt;span class="sr-only"&gt;Close&lt;/span&gt;&lt;/button&gt;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      &lt;h4 class="modal-title" style="font-family:'typo' "&gt;&lt;span style="color:orange"&gt;Developers&lt;/span&gt;&lt;/h4&gt;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    &lt;/div&gt;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    &lt;div class="modal-body"&gt;</w:t>
      </w:r>
    </w:p>
    <w:p>
      <w:pPr>
        <w:tabs>
          <w:tab w:val="left" w:pos="1965"/>
        </w:tabs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      &lt;p&gt; &lt;div class="row"&gt;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ab/>
      </w: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ab/>
      </w: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&lt;div class="col-md-4"&gt;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ab/>
      </w: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ab/>
      </w: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&lt;img src="image/ban.jpg" width=100 height=100 alt="Team Capture" class="img-rounded"&gt; &lt;/div&gt;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&lt;div class="col-md-5"&gt;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&lt;a href="https://github.com/teamcapture3" style="color:#202020; font-family:'typo' ; font-size:18px" title="Find on Github"&gt;Team Capture&lt;/a&gt;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&lt;h4 style="color:#202020; font-family:'typo' ;font-size:16px" class="title1"&gt;Team Members :&lt;/h4&gt;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&lt;h4 style="font-family:'typo' "&gt;Ninad Patil&lt;/h4&gt;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&lt;h4 style="font-family:'typo' "&gt;Sarath Shankaranarayanan&lt;/h4&gt;&lt;/div&gt;&lt;/div&gt;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&lt;/p&gt; &lt;/div&gt;  &lt;/div&gt;&lt;!-- /.modal-content --&gt;  &lt;/div&gt;&lt;!-- /.modal-dialog --&gt;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&lt;/div&gt;&lt;!-- /.modal --&gt;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&lt;!--Modal for admin login--&gt;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&lt;div class="modal fade" id="login"&gt;</w:t>
      </w:r>
    </w:p>
    <w:p>
      <w:pPr>
        <w:tabs>
          <w:tab w:val="left" w:pos="7470"/>
        </w:tabs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&lt;div class="modal-dialog"&gt; &lt;div class="modal-content"&gt;</w:t>
      </w: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ab/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&lt;div class="modal-header"&gt; &lt;button type="button" class="close" data-dismiss="modal"&gt;&lt;span aria-hidden="true"&gt;&amp;times;&lt;/span&gt;&lt;span class="sr-only"&gt;Close&lt;/span&gt;&lt;/button&gt;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      &lt;h4 class="modal-title"&gt;&lt;span style="color:orange;font-family:'typo' "&gt;LOGIN&lt;/span&gt;&lt;/h4&gt; &lt;/div&gt; &lt;div class="modal-body title1"&gt;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&lt;div class="row"&gt;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&lt;div class="col-md-3"&gt; &lt;/div&gt; &lt;div class="col-md-6"&gt;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&lt;form role="form" method="post" action="admin.php?q=index.php"&gt;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&lt;div class="form-group"&gt;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&lt;input type="text" name="uname" maxlength="50"  placeholder="Admin user id" class="form-control"/&gt; /div&gt; &lt;div class="form-group"&gt;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&lt;input type="password" name="password" maxlength="50" placeholder="Password" class="form-control"/&gt;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&lt;/div&gt; &lt;div class="form-group" align="center"&gt;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&lt;input type="submit" name="login" value="Login" class="btn btn-primary" /&gt;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&lt;/div&gt; &lt;/form&gt; &lt;/div&gt;&lt;div class="col-md-3"&gt;&lt;/div&gt;&lt;/div&gt;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&lt;/div&gt; &lt;!--&lt;div class="modal-footer"&gt; &lt;button type="button" class="btn btn-default" data-dismiss="modal"&gt;Close&lt;/button&gt;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&lt;/div&gt;--&gt; &lt;/div&gt;&lt;!-- /.modal-content --&gt;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  &lt;/div&gt;&lt;!-- /.modal-dialog --&gt;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&lt;/div&gt;&lt;!-- /.modal --&gt;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&lt;!--footer end--&gt;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&lt;/body&gt;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&lt;/html&gt;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u w:val="single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u w:val="single"/>
          <w:lang w:val="en-IN" w:eastAsia="en-IN"/>
        </w:rPr>
        <w:t>login.php: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&lt;?php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session_start();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if(isset($_SESSION["email"])){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session_destroy();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}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include_once 'dbConnection.php';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$ref=@$_GET['q'];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$email = $_POST['email'];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$password = $_POST['password'];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$email = stripslashes($email);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$email = addslashes($email);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$password = stripslashes($password); 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$password = addslashes($password);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$password=md5($password); 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$result = mysqli_query($con,"SELECT name FROM user WHERE email = '$email' and password = '$password'") or die('Error');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$count=mysqli_num_rows($result);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if($count==1){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while($row = mysqli_fetch_array($result)) {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ab/>
      </w: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$name = $row['name'];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}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$_SESSION["name"] = $name;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$_SESSION["email"] = $email;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header("location:account.php?q=1");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}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else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header("location:$ref?w=Wrong Username or Password");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?&gt;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</w:p>
    <w:p>
      <w:pPr>
        <w:rPr>
          <w:rFonts w:ascii="Courier New" w:hAnsi="Courier New" w:eastAsia="Times New Roman" w:cs="Courier New"/>
          <w:color w:val="333333"/>
          <w:sz w:val="20"/>
          <w:szCs w:val="20"/>
          <w:u w:val="single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u w:val="single"/>
          <w:lang w:val="en-IN" w:eastAsia="en-IN"/>
        </w:rPr>
        <w:t>logout.php: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 xml:space="preserve">&lt;?php 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session_start();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if(isset($_SESSION['email'])){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session_destroy();}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$ref= @$_GET['q'];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header("location:$ref");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?&gt;</w:t>
      </w:r>
    </w:p>
    <w:p/>
    <w:p>
      <w:pPr>
        <w:rPr>
          <w:rFonts w:ascii="Courier New" w:hAnsi="Courier New" w:eastAsia="Times New Roman" w:cs="Courier New"/>
          <w:color w:val="333333"/>
          <w:sz w:val="20"/>
          <w:szCs w:val="20"/>
          <w:u w:val="single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u w:val="single"/>
          <w:lang w:val="en-IN" w:eastAsia="en-IN"/>
        </w:rPr>
        <w:t>sign.php: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&lt;?php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include_once 'dbConnection.php';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ob_start();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$name = $_POST['name'];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$name= ucwords(strtolower($name));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$gender = $_POST['gender'];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$email = $_POST['email'];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$college = $_POST['college'];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$mob = $_POST['mob'];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$password = $_POST['password'];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$name = stripslashes($name);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$name = addslashes($name);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$name = ucwords(strtolower($name));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$gender = stripslashes($gender);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$gender = addslashes($gender);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$email = stripslashes($email);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$email = addslashes($email);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$college = stripslashes($college);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$college = addslashes($college);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$mob = stripslashes($mob);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$mob = addslashes($mob);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$password = stripslashes($password);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$password = addslashes($password);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$password = md5($password);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$q3=mysqli_query($con,"INSERT INTO user VALUES  ('$name' , '$gender' , '$college','$email' ,'$mob', '$password')");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if($q3)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{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session_start();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$_SESSION["email"] = $email;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$_SESSION["name"] = $name;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header("location:account.php?q=1");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}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else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{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header("location:index.php?q7=Error Connecting.");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}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ob_end_flush();</w:t>
      </w:r>
    </w:p>
    <w:p>
      <w:pP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val="en-IN" w:eastAsia="en-IN"/>
        </w:rPr>
        <w:t>?&gt;</w:t>
      </w:r>
    </w:p>
    <w:p/>
    <w:p/>
    <w:p/>
    <w:p>
      <w:pPr>
        <w:shd w:val="clear" w:color="auto" w:fill="FFFFFF"/>
        <w:spacing w:before="240" w:after="240" w:line="360" w:lineRule="auto"/>
        <w:ind w:left="2880" w:firstLine="720"/>
        <w:jc w:val="left"/>
        <w:rPr>
          <w:rFonts w:ascii="Times New Roman" w:hAnsi="Times New Roman" w:eastAsia="Times New Roman" w:cs="Times New Roman"/>
          <w:b/>
          <w:color w:val="333333"/>
          <w:kern w:val="0"/>
          <w:sz w:val="24"/>
          <w:szCs w:val="24"/>
          <w:u w:val="single"/>
          <w:lang w:val="en-IN" w:eastAsia="en-IN" w:bidi="ar-SA"/>
        </w:rPr>
      </w:pPr>
      <w:r>
        <w:rPr>
          <w:rFonts w:ascii="Times New Roman" w:hAnsi="Times New Roman" w:eastAsia="Times New Roman" w:cs="Times New Roman"/>
          <w:b/>
          <w:color w:val="333333"/>
          <w:kern w:val="0"/>
          <w:sz w:val="24"/>
          <w:szCs w:val="24"/>
          <w:u w:val="single"/>
          <w:lang w:val="en-IN" w:eastAsia="en-IN" w:bidi="ar-SA"/>
        </w:rPr>
        <w:t>DATABASE STRUCTURE</w:t>
      </w:r>
    </w:p>
    <w:p>
      <w:pPr>
        <w:rPr>
          <w:sz w:val="40"/>
          <w:szCs w:val="40"/>
        </w:rPr>
      </w:pPr>
    </w:p>
    <w:p>
      <w:pPr>
        <w:shd w:val="clear" w:color="auto" w:fill="FFFFFF"/>
        <w:spacing w:before="240" w:after="240" w:line="360" w:lineRule="auto"/>
        <w:ind w:left="2880" w:firstLine="720"/>
        <w:rPr>
          <w:rFonts w:ascii="Times New Roman" w:hAnsi="Times New Roman" w:eastAsia="Times New Roman" w:cs="Times New Roman"/>
          <w:b/>
          <w:color w:val="333333"/>
          <w:sz w:val="24"/>
          <w:szCs w:val="24"/>
          <w:u w:val="single"/>
          <w:lang w:val="en-IN" w:eastAsia="en-IN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43345" cy="3022600"/>
            <wp:effectExtent l="0" t="0" r="0" b="0"/>
            <wp:wrapSquare wrapText="largest"/>
            <wp:docPr id="2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4334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240" w:after="240" w:line="360" w:lineRule="auto"/>
        <w:ind w:left="2880" w:firstLine="720"/>
        <w:rPr>
          <w:rFonts w:ascii="Times New Roman" w:hAnsi="Times New Roman" w:eastAsia="Times New Roman" w:cs="Times New Roman"/>
          <w:b/>
          <w:color w:val="333333"/>
          <w:sz w:val="24"/>
          <w:szCs w:val="24"/>
          <w:u w:val="single"/>
          <w:lang w:val="en-IN" w:eastAsia="en-IN"/>
        </w:rPr>
      </w:pPr>
    </w:p>
    <w:p>
      <w:pPr>
        <w:shd w:val="clear" w:color="auto" w:fill="FFFFFF"/>
        <w:spacing w:before="240" w:after="240" w:line="360" w:lineRule="auto"/>
        <w:ind w:left="2880" w:firstLine="720"/>
        <w:rPr>
          <w:rFonts w:ascii="Times New Roman" w:hAnsi="Times New Roman" w:eastAsia="Times New Roman" w:cs="Times New Roman"/>
          <w:b/>
          <w:color w:val="333333"/>
          <w:sz w:val="24"/>
          <w:szCs w:val="24"/>
          <w:u w:val="single"/>
          <w:lang w:val="en-IN" w:eastAsia="en-IN"/>
        </w:rPr>
      </w:pPr>
    </w:p>
    <w:p>
      <w:pPr>
        <w:shd w:val="clear" w:color="auto" w:fill="FFFFFF"/>
        <w:spacing w:before="240" w:after="240" w:line="360" w:lineRule="auto"/>
        <w:ind w:left="2880" w:firstLine="720"/>
        <w:rPr>
          <w:rFonts w:ascii="Times New Roman" w:hAnsi="Times New Roman" w:eastAsia="Times New Roman" w:cs="Times New Roman"/>
          <w:b/>
          <w:color w:val="333333"/>
          <w:sz w:val="24"/>
          <w:szCs w:val="24"/>
          <w:u w:val="single"/>
          <w:lang w:val="en-IN" w:eastAsia="en-IN"/>
        </w:rPr>
      </w:pPr>
    </w:p>
    <w:p>
      <w:pPr>
        <w:shd w:val="clear" w:color="auto" w:fill="FFFFFF"/>
        <w:spacing w:before="240" w:after="240" w:line="360" w:lineRule="auto"/>
        <w:ind w:left="2880" w:firstLine="720"/>
        <w:rPr>
          <w:rFonts w:ascii="Times New Roman" w:hAnsi="Times New Roman" w:eastAsia="Times New Roman" w:cs="Times New Roman"/>
          <w:b/>
          <w:color w:val="333333"/>
          <w:sz w:val="24"/>
          <w:szCs w:val="24"/>
          <w:u w:val="single"/>
          <w:lang w:val="en-IN" w:eastAsia="en-IN"/>
        </w:rPr>
      </w:pPr>
    </w:p>
    <w:p>
      <w:pPr>
        <w:shd w:val="clear" w:color="auto" w:fill="FFFFFF"/>
        <w:spacing w:before="240" w:after="240" w:line="360" w:lineRule="auto"/>
        <w:ind w:left="2880" w:firstLine="720"/>
        <w:rPr>
          <w:rFonts w:ascii="Times New Roman" w:hAnsi="Times New Roman" w:eastAsia="Times New Roman" w:cs="Times New Roman"/>
          <w:b/>
          <w:color w:val="333333"/>
          <w:sz w:val="24"/>
          <w:szCs w:val="24"/>
          <w:u w:val="single"/>
          <w:lang w:val="en-IN" w:eastAsia="en-IN"/>
        </w:rPr>
      </w:pPr>
    </w:p>
    <w:p>
      <w:pPr>
        <w:shd w:val="clear" w:color="auto" w:fill="FFFFFF"/>
        <w:spacing w:before="240" w:after="240" w:line="360" w:lineRule="auto"/>
        <w:ind w:left="2880" w:firstLine="720"/>
        <w:rPr>
          <w:rFonts w:ascii="Times New Roman" w:hAnsi="Times New Roman" w:eastAsia="Times New Roman" w:cs="Times New Roman"/>
          <w:b/>
          <w:color w:val="333333"/>
          <w:sz w:val="24"/>
          <w:szCs w:val="24"/>
          <w:u w:val="single"/>
          <w:lang w:val="en-IN" w:eastAsia="en-IN"/>
        </w:rPr>
      </w:pPr>
    </w:p>
    <w:p>
      <w:pPr>
        <w:shd w:val="clear" w:color="auto" w:fill="FFFFFF"/>
        <w:spacing w:before="240" w:after="240" w:line="360" w:lineRule="auto"/>
        <w:ind w:left="2880" w:firstLine="720"/>
        <w:rPr>
          <w:rFonts w:ascii="Times New Roman" w:hAnsi="Times New Roman" w:eastAsia="Times New Roman" w:cs="Times New Roman"/>
          <w:b/>
          <w:color w:val="333333"/>
          <w:sz w:val="24"/>
          <w:szCs w:val="24"/>
          <w:u w:val="single"/>
          <w:lang w:val="en-IN" w:eastAsia="en-IN"/>
        </w:rPr>
      </w:pPr>
    </w:p>
    <w:p>
      <w:pPr>
        <w:shd w:val="clear" w:color="auto" w:fill="FFFFFF"/>
        <w:spacing w:before="240" w:after="240" w:line="360" w:lineRule="auto"/>
        <w:ind w:left="2880" w:firstLine="720"/>
        <w:rPr>
          <w:rFonts w:ascii="Times New Roman" w:hAnsi="Times New Roman" w:eastAsia="Times New Roman" w:cs="Times New Roman"/>
          <w:b/>
          <w:color w:val="333333"/>
          <w:sz w:val="24"/>
          <w:szCs w:val="24"/>
          <w:u w:val="single"/>
          <w:lang w:val="en-IN" w:eastAsia="en-IN"/>
        </w:rPr>
      </w:pPr>
    </w:p>
    <w:p>
      <w:pPr>
        <w:shd w:val="clear" w:color="auto" w:fill="FFFFFF"/>
        <w:spacing w:before="240" w:after="240" w:line="360" w:lineRule="auto"/>
        <w:ind w:left="2880" w:firstLine="720"/>
        <w:rPr>
          <w:rFonts w:ascii="Times New Roman" w:hAnsi="Times New Roman" w:eastAsia="Times New Roman" w:cs="Times New Roman"/>
          <w:b/>
          <w:color w:val="333333"/>
          <w:sz w:val="24"/>
          <w:szCs w:val="24"/>
          <w:u w:val="single"/>
          <w:lang w:val="en-IN" w:eastAsia="en-IN"/>
        </w:rPr>
      </w:pPr>
    </w:p>
    <w:p>
      <w:pPr>
        <w:shd w:val="clear" w:color="auto" w:fill="FFFFFF"/>
        <w:spacing w:before="240" w:after="240" w:line="360" w:lineRule="auto"/>
        <w:ind w:left="2880" w:firstLine="720"/>
      </w:pPr>
      <w:r>
        <w:rPr>
          <w:rFonts w:ascii="Times New Roman" w:hAnsi="Times New Roman" w:eastAsia="Times New Roman" w:cs="Times New Roman"/>
          <w:b/>
          <w:color w:val="333333"/>
          <w:sz w:val="24"/>
          <w:szCs w:val="24"/>
          <w:u w:val="single"/>
          <w:lang w:val="en-IN" w:eastAsia="en-IN"/>
        </w:rPr>
        <w:t>FUTURE SCOPE</w:t>
      </w:r>
    </w:p>
    <w:p>
      <w:pPr>
        <w:shd w:val="clear" w:color="auto" w:fill="FFFFFF"/>
        <w:spacing w:before="240" w:after="240" w:line="360" w:lineRule="auto"/>
        <w:ind w:left="2880" w:firstLine="720"/>
        <w:rPr>
          <w:rFonts w:ascii="Times New Roman" w:hAnsi="Times New Roman" w:eastAsia="Times New Roman" w:cs="Times New Roman"/>
          <w:b/>
          <w:color w:val="333333"/>
          <w:sz w:val="24"/>
          <w:szCs w:val="24"/>
          <w:u w:val="single"/>
          <w:lang w:val="en-IN" w:eastAsia="en-IN"/>
        </w:rPr>
      </w:pPr>
    </w:p>
    <w:p>
      <w:pPr>
        <w:shd w:val="clear" w:color="auto" w:fill="FFFFFF"/>
        <w:spacing w:before="240" w:after="240" w:line="360" w:lineRule="auto"/>
        <w:jc w:val="both"/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  <w:t>Future scope are the perquisite for development of a system. Every existing system has proposed enhancements which make it better and easier to use and more secure. The enhancements that have been proposed for this system are listed here: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  <w:tab/>
      </w:r>
    </w:p>
    <w:p>
      <w:pPr>
        <w:pStyle w:val="17"/>
        <w:numPr>
          <w:ilvl w:val="0"/>
          <w:numId w:val="8"/>
        </w:numPr>
        <w:shd w:val="clear" w:color="auto" w:fill="FFFFFF"/>
        <w:spacing w:before="240" w:after="240" w:line="360" w:lineRule="auto"/>
        <w:contextualSpacing/>
        <w:jc w:val="both"/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</w:pPr>
      <w:bookmarkStart w:id="0" w:name="__DdeLink__505_2450426250"/>
      <w:bookmarkEnd w:id="0"/>
      <w:r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  <w:t>More features can be added to the website like uploading college notes, syllabus, etc.</w:t>
      </w:r>
    </w:p>
    <w:p>
      <w:pPr>
        <w:pStyle w:val="17"/>
        <w:numPr>
          <w:ilvl w:val="0"/>
          <w:numId w:val="8"/>
        </w:numPr>
        <w:shd w:val="clear" w:color="auto" w:fill="FFFFFF"/>
        <w:spacing w:before="240" w:after="240" w:line="360" w:lineRule="auto"/>
        <w:contextualSpacing/>
        <w:jc w:val="both"/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  <w:t>Multiplayer quiz challenge can be added.</w:t>
      </w:r>
    </w:p>
    <w:p>
      <w:pPr>
        <w:pStyle w:val="17"/>
        <w:numPr>
          <w:ilvl w:val="0"/>
          <w:numId w:val="8"/>
        </w:numPr>
        <w:shd w:val="clear" w:color="auto" w:fill="FFFFFF"/>
        <w:spacing w:before="240" w:after="240" w:line="360" w:lineRule="auto"/>
        <w:contextualSpacing/>
        <w:jc w:val="both"/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  <w:t>Can use cookies for better data collection.</w:t>
      </w:r>
    </w:p>
    <w:p>
      <w:pPr>
        <w:pStyle w:val="17"/>
        <w:numPr>
          <w:ilvl w:val="0"/>
          <w:numId w:val="8"/>
        </w:numPr>
        <w:shd w:val="clear" w:color="auto" w:fill="FFFFFF"/>
        <w:spacing w:before="240" w:after="240" w:line="360" w:lineRule="auto"/>
        <w:contextualSpacing/>
        <w:jc w:val="both"/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  <w:t>Introduce mobile version of website i.e. Android Application.</w:t>
      </w:r>
    </w:p>
    <w:p>
      <w:pPr>
        <w:pStyle w:val="17"/>
        <w:numPr>
          <w:ilvl w:val="0"/>
          <w:numId w:val="8"/>
        </w:numPr>
        <w:shd w:val="clear" w:color="auto" w:fill="FFFFFF"/>
        <w:spacing w:before="240" w:after="240" w:line="360" w:lineRule="auto"/>
        <w:contextualSpacing/>
        <w:jc w:val="both"/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  <w:t>At present only one user’s website visited data can be tracked.</w:t>
      </w:r>
    </w:p>
    <w:p>
      <w:pPr>
        <w:shd w:val="clear" w:color="auto" w:fill="FFFFFF"/>
        <w:spacing w:before="240" w:after="240" w:line="360" w:lineRule="auto"/>
        <w:jc w:val="both"/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</w:pPr>
      <w:bookmarkStart w:id="1" w:name="__DdeLink__505_2450426250"/>
      <w:bookmarkEnd w:id="1"/>
    </w:p>
    <w:p>
      <w:pPr>
        <w:shd w:val="clear" w:color="auto" w:fill="FFFFFF"/>
        <w:spacing w:before="240" w:after="240" w:line="360" w:lineRule="auto"/>
        <w:ind w:left="2880" w:firstLine="720"/>
        <w:jc w:val="both"/>
        <w:rPr>
          <w:rFonts w:ascii="Times New Roman" w:hAnsi="Times New Roman" w:eastAsia="Times New Roman" w:cs="Times New Roman"/>
          <w:b/>
          <w:color w:val="333333"/>
          <w:kern w:val="0"/>
          <w:sz w:val="24"/>
          <w:szCs w:val="24"/>
          <w:u w:val="single"/>
          <w:lang w:val="en-IN" w:eastAsia="en-IN" w:bidi="ar-SA"/>
        </w:rPr>
      </w:pPr>
      <w:r>
        <w:rPr>
          <w:rFonts w:ascii="Times New Roman" w:hAnsi="Times New Roman" w:eastAsia="Times New Roman" w:cs="Times New Roman"/>
          <w:b/>
          <w:color w:val="333333"/>
          <w:kern w:val="0"/>
          <w:sz w:val="24"/>
          <w:szCs w:val="24"/>
          <w:u w:val="single"/>
          <w:lang w:val="en-IN" w:eastAsia="en-IN" w:bidi="ar-SA"/>
        </w:rPr>
        <w:t>CONCLUSION</w:t>
      </w:r>
    </w:p>
    <w:p>
      <w:pPr>
        <w:pStyle w:val="17"/>
        <w:numPr>
          <w:ilvl w:val="0"/>
          <w:numId w:val="8"/>
        </w:numPr>
        <w:shd w:val="clear" w:color="auto" w:fill="FFFFFF"/>
        <w:spacing w:before="240" w:after="240" w:line="360" w:lineRule="auto"/>
        <w:contextualSpacing/>
        <w:jc w:val="both"/>
      </w:pPr>
      <w:r>
        <w:rPr>
          <w:rFonts w:ascii="Times New Roman" w:hAnsi="Times New Roman" w:eastAsia="Times New Roman" w:cs="Times New Roman"/>
          <w:color w:val="333333"/>
          <w:kern w:val="0"/>
          <w:sz w:val="24"/>
          <w:szCs w:val="24"/>
          <w:lang w:val="en-US" w:eastAsia="en-IN" w:bidi="ar-SA"/>
        </w:rPr>
        <w:t>The project was successfully designed and it tested for accuracy and quality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  <w:t>.</w:t>
      </w:r>
    </w:p>
    <w:p>
      <w:pPr>
        <w:pStyle w:val="17"/>
        <w:numPr>
          <w:ilvl w:val="0"/>
          <w:numId w:val="8"/>
        </w:numPr>
        <w:shd w:val="clear" w:color="auto" w:fill="FFFFFF"/>
        <w:spacing w:before="240" w:after="240" w:line="360" w:lineRule="auto"/>
        <w:contextualSpacing/>
        <w:jc w:val="both"/>
      </w:pPr>
      <w:r>
        <w:rPr>
          <w:rFonts w:ascii="Times New Roman" w:hAnsi="Times New Roman" w:eastAsia="Times New Roman" w:cs="Times New Roman"/>
          <w:color w:val="333333"/>
          <w:kern w:val="0"/>
          <w:sz w:val="24"/>
          <w:szCs w:val="24"/>
          <w:lang w:val="en-US" w:eastAsia="en-IN" w:bidi="ar-SA"/>
        </w:rPr>
        <w:t>During this project I have accomplished all the objectives and this project meets the needs of the organization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  <w:t>.</w:t>
      </w:r>
    </w:p>
    <w:p>
      <w:pPr>
        <w:pStyle w:val="17"/>
        <w:numPr>
          <w:ilvl w:val="0"/>
          <w:numId w:val="8"/>
        </w:numPr>
        <w:shd w:val="clear" w:color="auto" w:fill="FFFFFF"/>
        <w:spacing w:before="240" w:after="240" w:line="360" w:lineRule="auto"/>
        <w:contextualSpacing/>
        <w:jc w:val="both"/>
      </w:pPr>
      <w:r>
        <w:rPr>
          <w:rFonts w:ascii="Times New Roman" w:hAnsi="Times New Roman" w:eastAsia="Times New Roman" w:cs="Times New Roman"/>
          <w:color w:val="333333"/>
          <w:kern w:val="0"/>
          <w:sz w:val="24"/>
          <w:szCs w:val="24"/>
          <w:lang w:val="en-US" w:eastAsia="en-IN" w:bidi="ar-SA"/>
        </w:rPr>
        <w:t xml:space="preserve">It will be used in searching,retrieving and generating information for the concerned request 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  <w:t>.</w:t>
      </w:r>
    </w:p>
    <w:p>
      <w:pPr>
        <w:pStyle w:val="17"/>
        <w:numPr>
          <w:ilvl w:val="0"/>
          <w:numId w:val="8"/>
        </w:numPr>
        <w:shd w:val="clear" w:color="auto" w:fill="FFFFFF"/>
        <w:spacing w:before="240" w:after="240" w:line="360" w:lineRule="auto"/>
        <w:contextualSpacing/>
        <w:jc w:val="both"/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  <w:t>It will reduced the entry works and easy retrieval of information.</w:t>
      </w:r>
    </w:p>
    <w:p>
      <w:pPr>
        <w:pStyle w:val="17"/>
        <w:shd w:val="clear" w:color="auto" w:fill="FFFFFF"/>
        <w:spacing w:before="240" w:after="240" w:line="360" w:lineRule="auto"/>
        <w:ind w:firstLine="0"/>
        <w:contextualSpacing/>
        <w:jc w:val="both"/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</w:pPr>
    </w:p>
    <w:p>
      <w:pPr>
        <w:pStyle w:val="17"/>
        <w:shd w:val="clear" w:color="auto" w:fill="FFFFFF"/>
        <w:spacing w:before="240" w:after="240" w:line="360" w:lineRule="auto"/>
        <w:ind w:firstLine="0"/>
        <w:contextualSpacing/>
        <w:jc w:val="both"/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</w:pPr>
    </w:p>
    <w:p>
      <w:pPr>
        <w:pStyle w:val="17"/>
        <w:shd w:val="clear" w:color="auto" w:fill="FFFFFF"/>
        <w:spacing w:before="240" w:after="240" w:line="360" w:lineRule="auto"/>
        <w:ind w:firstLine="0"/>
        <w:contextualSpacing/>
        <w:jc w:val="both"/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</w:pPr>
    </w:p>
    <w:p>
      <w:pPr>
        <w:pStyle w:val="17"/>
        <w:shd w:val="clear" w:color="auto" w:fill="FFFFFF"/>
        <w:spacing w:before="240" w:after="240" w:line="360" w:lineRule="auto"/>
        <w:ind w:firstLine="0"/>
        <w:contextualSpacing/>
        <w:jc w:val="both"/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</w:pPr>
    </w:p>
    <w:p>
      <w:pPr>
        <w:pStyle w:val="17"/>
        <w:shd w:val="clear" w:color="auto" w:fill="FFFFFF"/>
        <w:spacing w:before="240" w:after="240" w:line="360" w:lineRule="auto"/>
        <w:ind w:firstLine="0"/>
        <w:contextualSpacing/>
        <w:jc w:val="both"/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</w:pPr>
    </w:p>
    <w:p>
      <w:pPr>
        <w:pStyle w:val="17"/>
        <w:shd w:val="clear" w:color="auto" w:fill="FFFFFF"/>
        <w:spacing w:before="240" w:after="240" w:line="360" w:lineRule="auto"/>
        <w:ind w:firstLine="0"/>
        <w:contextualSpacing/>
        <w:jc w:val="both"/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</w:pPr>
    </w:p>
    <w:p>
      <w:pPr>
        <w:pStyle w:val="17"/>
        <w:shd w:val="clear" w:color="auto" w:fill="FFFFFF"/>
        <w:spacing w:before="240" w:after="240" w:line="360" w:lineRule="auto"/>
        <w:ind w:firstLine="0"/>
        <w:contextualSpacing/>
        <w:jc w:val="both"/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</w:pPr>
    </w:p>
    <w:p>
      <w:pPr>
        <w:pStyle w:val="17"/>
        <w:shd w:val="clear" w:color="auto" w:fill="FFFFFF"/>
        <w:spacing w:before="240" w:after="240" w:line="360" w:lineRule="auto"/>
        <w:ind w:firstLine="0"/>
        <w:contextualSpacing/>
        <w:jc w:val="both"/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</w:pPr>
    </w:p>
    <w:p>
      <w:pPr>
        <w:pStyle w:val="17"/>
        <w:shd w:val="clear" w:color="auto" w:fill="FFFFFF"/>
        <w:spacing w:before="240" w:after="240" w:line="360" w:lineRule="auto"/>
        <w:ind w:firstLine="0"/>
        <w:contextualSpacing/>
        <w:jc w:val="both"/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</w:pPr>
    </w:p>
    <w:p>
      <w:pPr>
        <w:pStyle w:val="17"/>
        <w:shd w:val="clear" w:color="auto" w:fill="FFFFFF"/>
        <w:spacing w:before="240" w:after="240" w:line="360" w:lineRule="auto"/>
        <w:ind w:firstLine="0"/>
        <w:contextualSpacing/>
        <w:jc w:val="both"/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</w:pPr>
    </w:p>
    <w:p>
      <w:pPr>
        <w:pStyle w:val="17"/>
        <w:spacing w:before="600" w:after="600" w:line="360" w:lineRule="auto"/>
        <w:ind w:left="0" w:firstLine="0"/>
        <w:contextualSpacing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REFERENCES</w:t>
      </w:r>
    </w:p>
    <w:p>
      <w:pPr>
        <w:shd w:val="clear" w:color="auto" w:fill="FFFFFF"/>
        <w:spacing w:before="240" w:after="240" w:line="360" w:lineRule="auto"/>
        <w:ind w:firstLine="360"/>
        <w:jc w:val="both"/>
        <w:rPr>
          <w:rFonts w:ascii="Times New Roman" w:hAnsi="Times New Roman" w:eastAsia="Times New Roman" w:cs="Times New Roman"/>
          <w:b/>
          <w:color w:val="333333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 w:eastAsia="Times New Roman" w:cs="Times New Roman"/>
          <w:b/>
          <w:color w:val="333333"/>
          <w:sz w:val="24"/>
          <w:szCs w:val="24"/>
          <w:u w:val="single"/>
          <w:lang w:val="en-IN" w:eastAsia="en-IN"/>
        </w:rPr>
        <w:t>BIBLIOGRAPHY</w:t>
      </w:r>
    </w:p>
    <w:p>
      <w:pPr>
        <w:pStyle w:val="17"/>
        <w:numPr>
          <w:ilvl w:val="0"/>
          <w:numId w:val="9"/>
        </w:numPr>
        <w:shd w:val="clear" w:color="auto" w:fill="FFFFFF"/>
        <w:spacing w:before="240" w:after="240" w:line="360" w:lineRule="auto"/>
        <w:contextualSpacing/>
        <w:jc w:val="both"/>
        <w:rPr>
          <w:rFonts w:ascii="Times New Roman" w:hAnsi="Times New Roman" w:eastAsia="Times New Roman" w:cs="Times New Roman"/>
          <w:color w:val="333333"/>
          <w:sz w:val="24"/>
          <w:szCs w:val="24"/>
          <w:lang w:val="en-IN" w:eastAsia="en-IN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 w:eastAsia="en-IN"/>
        </w:rPr>
        <w:t>1.“Joy of PHP Programming”, “Alan Forbes”.</w:t>
      </w:r>
    </w:p>
    <w:p>
      <w:pPr>
        <w:pStyle w:val="17"/>
        <w:numPr>
          <w:ilvl w:val="0"/>
          <w:numId w:val="9"/>
        </w:numPr>
        <w:shd w:val="clear" w:color="auto" w:fill="FFFFFF"/>
        <w:spacing w:before="240" w:after="240" w:line="360" w:lineRule="auto"/>
        <w:contextualSpacing/>
        <w:jc w:val="both"/>
        <w:rPr>
          <w:rFonts w:ascii="Times New Roman" w:hAnsi="Times New Roman" w:eastAsia="Times New Roman" w:cs="Times New Roman"/>
          <w:color w:val="333333"/>
          <w:sz w:val="24"/>
          <w:szCs w:val="24"/>
          <w:lang w:val="en-IN" w:eastAsia="en-IN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lang w:val="en-IN" w:eastAsia="en-IN"/>
        </w:rPr>
        <w:t>2.“PHP &amp; MySQL Novice to Ninja”, “Kevin Yank”.</w:t>
      </w:r>
    </w:p>
    <w:p>
      <w:pPr>
        <w:pStyle w:val="17"/>
        <w:shd w:val="clear" w:color="auto" w:fill="FFFFFF"/>
        <w:spacing w:before="240" w:after="240" w:line="360" w:lineRule="auto"/>
        <w:contextualSpacing/>
        <w:jc w:val="both"/>
        <w:rPr>
          <w:rFonts w:ascii="Times New Roman" w:hAnsi="Times New Roman" w:eastAsia="Times New Roman" w:cs="Times New Roman"/>
          <w:color w:val="333333"/>
          <w:sz w:val="24"/>
          <w:szCs w:val="24"/>
          <w:lang w:val="en-IN" w:eastAsia="en-IN"/>
        </w:rPr>
      </w:pPr>
    </w:p>
    <w:p>
      <w:pPr>
        <w:shd w:val="clear" w:color="auto" w:fill="FFFFFF"/>
        <w:spacing w:before="240" w:after="240" w:line="360" w:lineRule="auto"/>
        <w:ind w:firstLine="360"/>
        <w:jc w:val="both"/>
        <w:rPr>
          <w:rFonts w:ascii="Times New Roman" w:hAnsi="Times New Roman" w:eastAsia="Times New Roman" w:cs="Times New Roman"/>
          <w:b/>
          <w:color w:val="333333"/>
          <w:sz w:val="24"/>
          <w:szCs w:val="24"/>
          <w:u w:val="single"/>
          <w:lang w:val="en-IN" w:eastAsia="en-IN"/>
        </w:rPr>
      </w:pPr>
      <w:r>
        <w:rPr>
          <w:rFonts w:ascii="Times New Roman" w:hAnsi="Times New Roman" w:eastAsia="Times New Roman" w:cs="Times New Roman"/>
          <w:b/>
          <w:color w:val="333333"/>
          <w:sz w:val="24"/>
          <w:szCs w:val="24"/>
          <w:u w:val="single"/>
          <w:lang w:val="en-IN" w:eastAsia="en-IN"/>
        </w:rPr>
        <w:t>WEBLIOGRAPHY</w:t>
      </w:r>
    </w:p>
    <w:p>
      <w:pPr>
        <w:numPr>
          <w:ilvl w:val="0"/>
          <w:numId w:val="10"/>
        </w:numPr>
        <w:shd w:val="clear" w:color="auto" w:fill="FFFFFF"/>
        <w:spacing w:before="240" w:after="240" w:line="360" w:lineRule="auto"/>
      </w:pPr>
      <w:r>
        <w:fldChar w:fldCharType="begin"/>
      </w:r>
      <w:r>
        <w:instrText xml:space="preserve"> HYPERLINK "https://www.tutorialspoint.com/php/" \h </w:instrText>
      </w:r>
      <w:r>
        <w:fldChar w:fldCharType="separate"/>
      </w:r>
      <w:r>
        <w:rPr>
          <w:rStyle w:val="11"/>
          <w:rFonts w:ascii="Times New Roman" w:hAnsi="Times New Roman" w:eastAsia="Times New Roman" w:cs="Times New Roman"/>
          <w:sz w:val="24"/>
          <w:szCs w:val="24"/>
          <w:lang w:val="en-IN" w:eastAsia="en-IN"/>
        </w:rPr>
        <w:t>https://www.tutorialspoint.com/php/</w:t>
      </w:r>
      <w:r>
        <w:rPr>
          <w:rStyle w:val="11"/>
          <w:rFonts w:ascii="Times New Roman" w:hAnsi="Times New Roman" w:eastAsia="Times New Roman" w:cs="Times New Roman"/>
          <w:sz w:val="24"/>
          <w:szCs w:val="24"/>
          <w:lang w:val="en-IN" w:eastAsia="en-IN"/>
        </w:rPr>
        <w:fldChar w:fldCharType="end"/>
      </w:r>
    </w:p>
    <w:p>
      <w:pPr>
        <w:shd w:val="clear" w:color="auto" w:fill="FFFFFF"/>
        <w:spacing w:before="240" w:after="240" w:line="360" w:lineRule="auto"/>
        <w:jc w:val="both"/>
        <w:rPr>
          <w:rFonts w:ascii="Times New Roman" w:hAnsi="Times New Roman" w:eastAsia="Times New Roman" w:cs="Times New Roman"/>
          <w:color w:val="333333"/>
          <w:sz w:val="24"/>
          <w:szCs w:val="24"/>
          <w:lang w:eastAsia="en-IN"/>
        </w:rPr>
      </w:pPr>
    </w:p>
    <w:p>
      <w:pPr>
        <w:spacing w:before="0" w:after="160"/>
      </w:pPr>
    </w:p>
    <w:sectPr>
      <w:footerReference r:id="rId3" w:type="default"/>
      <w:pgSz w:w="12240" w:h="15840"/>
      <w:pgMar w:top="1440" w:right="1440" w:bottom="1440" w:left="1440" w:header="0" w:footer="0" w:gutter="0"/>
      <w:pgNumType w:fmt="decimal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01"/>
    <w:family w:val="roman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Segoe UI">
    <w:panose1 w:val="020B0502040204020203"/>
    <w:charset w:val="01"/>
    <w:family w:val="roman"/>
    <w:pitch w:val="default"/>
    <w:sig w:usb0="E10022FF" w:usb1="C000E47F" w:usb2="00000029" w:usb3="00000000" w:csb0="200001DF" w:csb1="20000000"/>
  </w:font>
  <w:font w:name="Liberation Sans">
    <w:altName w:val="Arial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Noto Sans CJK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ohit Devanag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1"/>
    <w:family w:val="roman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22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6" name="Text Box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default"/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PAGE  \* MERGEFORMAT </w:instrText>
                          </w:r>
                          <w:r>
                            <w:rPr>
                              <w:lang w:val="en-US"/>
                            </w:rPr>
                            <w:fldChar w:fldCharType="separate"/>
                          </w:r>
                          <w:r>
                            <w:rPr>
                              <w:lang w:val="en-US"/>
                            </w:rPr>
                            <w:t>1</w:t>
                          </w:r>
                          <w:r>
                            <w:rPr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default"/>
                        <w:lang w:val="en-US"/>
                      </w:rPr>
                    </w:pPr>
                    <w:r>
                      <w:rPr>
                        <w:lang w:val="en-US"/>
                      </w:rPr>
                      <w:fldChar w:fldCharType="begin"/>
                    </w:r>
                    <w:r>
                      <w:rPr>
                        <w:lang w:val="en-US"/>
                      </w:rPr>
                      <w:instrText xml:space="preserve"> PAGE  \* MERGEFORMAT </w:instrText>
                    </w:r>
                    <w:r>
                      <w:rPr>
                        <w:lang w:val="en-US"/>
                      </w:rPr>
                      <w:fldChar w:fldCharType="separate"/>
                    </w:r>
                    <w:r>
                      <w:rPr>
                        <w:lang w:val="en-US"/>
                      </w:rPr>
                      <w:t>1</w:t>
                    </w:r>
                    <w:r>
                      <w:rPr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39341B"/>
    <w:multiLevelType w:val="multilevel"/>
    <w:tmpl w:val="9239341B"/>
    <w:lvl w:ilvl="0" w:tentative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hint="default" w:ascii="Arial" w:hAnsi="Arial" w:cs="Arial"/>
      </w:rPr>
    </w:lvl>
    <w:lvl w:ilvl="1" w:tentative="0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Arial" w:hAnsi="Arial" w:cs="Arial"/>
      </w:rPr>
    </w:lvl>
    <w:lvl w:ilvl="2" w:tentative="0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hint="default" w:ascii="Arial" w:hAnsi="Arial" w:cs="Arial"/>
      </w:rPr>
    </w:lvl>
    <w:lvl w:ilvl="3" w:tentative="0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hint="default" w:ascii="Arial" w:hAnsi="Arial" w:cs="Arial"/>
      </w:rPr>
    </w:lvl>
    <w:lvl w:ilvl="4" w:tentative="0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hint="default" w:ascii="Arial" w:hAnsi="Arial" w:cs="Arial"/>
      </w:rPr>
    </w:lvl>
    <w:lvl w:ilvl="5" w:tentative="0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hint="default" w:ascii="Arial" w:hAnsi="Arial" w:cs="Arial"/>
      </w:rPr>
    </w:lvl>
    <w:lvl w:ilvl="6" w:tentative="0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hint="default" w:ascii="Arial" w:hAnsi="Arial" w:cs="Arial"/>
      </w:rPr>
    </w:lvl>
    <w:lvl w:ilvl="7" w:tentative="0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hint="default" w:ascii="Arial" w:hAnsi="Arial" w:cs="Arial"/>
      </w:rPr>
    </w:lvl>
    <w:lvl w:ilvl="8" w:tentative="0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hint="default" w:ascii="Arial" w:hAnsi="Arial" w:cs="Arial"/>
      </w:rPr>
    </w:lvl>
  </w:abstractNum>
  <w:abstractNum w:abstractNumId="1">
    <w:nsid w:val="B5E306ED"/>
    <w:multiLevelType w:val="multilevel"/>
    <w:tmpl w:val="B5E306ED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  <w:sz w:val="24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2">
    <w:nsid w:val="BF205925"/>
    <w:multiLevelType w:val="multilevel"/>
    <w:tmpl w:val="BF205925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  <w:sz w:val="24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3">
    <w:nsid w:val="CF092B84"/>
    <w:multiLevelType w:val="multilevel"/>
    <w:tmpl w:val="CF092B84"/>
    <w:lvl w:ilvl="0" w:tentative="0">
      <w:start w:val="1"/>
      <w:numFmt w:val="bullet"/>
      <w:lvlText w:val=""/>
      <w:lvlJc w:val="left"/>
      <w:pPr>
        <w:ind w:left="806" w:hanging="360"/>
      </w:pPr>
      <w:rPr>
        <w:rFonts w:hint="default" w:ascii="Symbol" w:hAnsi="Symbol" w:cs="Symbol"/>
        <w:sz w:val="24"/>
      </w:rPr>
    </w:lvl>
    <w:lvl w:ilvl="1" w:tentative="0">
      <w:start w:val="1"/>
      <w:numFmt w:val="bullet"/>
      <w:lvlText w:val="o"/>
      <w:lvlJc w:val="left"/>
      <w:pPr>
        <w:ind w:left="1526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46" w:hanging="36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"/>
      <w:lvlJc w:val="left"/>
      <w:pPr>
        <w:ind w:left="2966" w:hanging="360"/>
      </w:pPr>
      <w:rPr>
        <w:rFonts w:hint="default" w:ascii="Symbol" w:hAnsi="Symbol" w:cs="Symbol"/>
      </w:rPr>
    </w:lvl>
    <w:lvl w:ilvl="4" w:tentative="0">
      <w:start w:val="1"/>
      <w:numFmt w:val="bullet"/>
      <w:lvlText w:val="o"/>
      <w:lvlJc w:val="left"/>
      <w:pPr>
        <w:ind w:left="3686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06" w:hanging="36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"/>
      <w:lvlJc w:val="left"/>
      <w:pPr>
        <w:ind w:left="5126" w:hanging="360"/>
      </w:pPr>
      <w:rPr>
        <w:rFonts w:hint="default" w:ascii="Symbol" w:hAnsi="Symbol" w:cs="Symbol"/>
      </w:rPr>
    </w:lvl>
    <w:lvl w:ilvl="7" w:tentative="0">
      <w:start w:val="1"/>
      <w:numFmt w:val="bullet"/>
      <w:lvlText w:val="o"/>
      <w:lvlJc w:val="left"/>
      <w:pPr>
        <w:ind w:left="5846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66" w:hanging="360"/>
      </w:pPr>
      <w:rPr>
        <w:rFonts w:hint="default" w:ascii="Wingdings" w:hAnsi="Wingdings" w:cs="Wingdings"/>
      </w:rPr>
    </w:lvl>
  </w:abstractNum>
  <w:abstractNum w:abstractNumId="4">
    <w:nsid w:val="0053208E"/>
    <w:multiLevelType w:val="multilevel"/>
    <w:tmpl w:val="0053208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  <w:sz w:val="24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5">
    <w:nsid w:val="0248C179"/>
    <w:multiLevelType w:val="multilevel"/>
    <w:tmpl w:val="0248C179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  <w:sz w:val="24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6">
    <w:nsid w:val="03D62ECE"/>
    <w:multiLevelType w:val="multilevel"/>
    <w:tmpl w:val="03D62EC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  <w:sz w:val="24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7">
    <w:nsid w:val="25B654F3"/>
    <w:multiLevelType w:val="multilevel"/>
    <w:tmpl w:val="25B654F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  <w:sz w:val="24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8">
    <w:nsid w:val="59ADCABA"/>
    <w:multiLevelType w:val="multilevel"/>
    <w:tmpl w:val="59ADCAB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  <w:b/>
        <w:sz w:val="24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9">
    <w:nsid w:val="72183CF9"/>
    <w:multiLevelType w:val="multilevel"/>
    <w:tmpl w:val="72183CF9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  <w:sz w:val="24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num w:numId="1">
    <w:abstractNumId w:val="4"/>
  </w:num>
  <w:num w:numId="2">
    <w:abstractNumId w:val="3"/>
  </w:num>
  <w:num w:numId="3">
    <w:abstractNumId w:val="8"/>
  </w:num>
  <w:num w:numId="4">
    <w:abstractNumId w:val="2"/>
  </w:num>
  <w:num w:numId="5">
    <w:abstractNumId w:val="1"/>
  </w:num>
  <w:num w:numId="6">
    <w:abstractNumId w:val="6"/>
  </w:num>
  <w:num w:numId="7">
    <w:abstractNumId w:val="7"/>
  </w:num>
  <w:num w:numId="8">
    <w:abstractNumId w:val="9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cumentProtection w:enforcement="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01622042"/>
    <w:rsid w:val="207E228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nhideWhenUsed="0" w:uiPriority="99" w:semiHidden="0" w:name="Table Subtle 2"/>
    <w:lsdException w:uiPriority="99" w:name="Table Web 1"/>
    <w:lsdException w:uiPriority="99" w:name="Table Web 2"/>
    <w:lsdException w:unhideWhenUsed="0" w:uiPriority="99" w:semiHidden="0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spacing w:before="0" w:after="160" w:line="259" w:lineRule="auto"/>
      <w:jc w:val="left"/>
    </w:pPr>
    <w:rPr>
      <w:rFonts w:asciiTheme="minorHAnsi" w:hAnsiTheme="minorHAnsi" w:eastAsiaTheme="minorHAnsi" w:cstheme="minorBidi"/>
      <w:color w:val="auto"/>
      <w:kern w:val="0"/>
      <w:sz w:val="22"/>
      <w:szCs w:val="22"/>
      <w:lang w:val="en-US" w:eastAsia="en-US" w:bidi="ar-SA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2"/>
    <w:semiHidden/>
    <w:unhideWhenUsed/>
    <w:qFormat/>
    <w:uiPriority w:val="99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paragraph" w:styleId="3">
    <w:name w:val="Body Text"/>
    <w:basedOn w:val="1"/>
    <w:uiPriority w:val="0"/>
    <w:pPr>
      <w:spacing w:before="0" w:after="140" w:line="276" w:lineRule="auto"/>
    </w:pPr>
  </w:style>
  <w:style w:type="paragraph" w:styleId="4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5">
    <w:name w:val="footer"/>
    <w:basedOn w:val="1"/>
    <w:link w:val="14"/>
    <w:unhideWhenUsed/>
    <w:uiPriority w:val="99"/>
    <w:pPr>
      <w:tabs>
        <w:tab w:val="center" w:pos="4680"/>
        <w:tab w:val="right" w:pos="9360"/>
      </w:tabs>
      <w:spacing w:before="0" w:after="0" w:line="240" w:lineRule="auto"/>
    </w:pPr>
  </w:style>
  <w:style w:type="paragraph" w:styleId="6">
    <w:name w:val="header"/>
    <w:basedOn w:val="1"/>
    <w:link w:val="13"/>
    <w:unhideWhenUsed/>
    <w:qFormat/>
    <w:uiPriority w:val="99"/>
    <w:pPr>
      <w:tabs>
        <w:tab w:val="center" w:pos="4680"/>
        <w:tab w:val="right" w:pos="9360"/>
      </w:tabs>
      <w:spacing w:before="0" w:after="0" w:line="240" w:lineRule="auto"/>
    </w:pPr>
  </w:style>
  <w:style w:type="paragraph" w:styleId="7">
    <w:name w:val="List"/>
    <w:basedOn w:val="3"/>
    <w:qFormat/>
    <w:uiPriority w:val="0"/>
    <w:rPr>
      <w:rFonts w:cs="Lohit Devanagari"/>
    </w:rPr>
  </w:style>
  <w:style w:type="character" w:styleId="9">
    <w:name w:val="Strong"/>
    <w:qFormat/>
    <w:uiPriority w:val="0"/>
    <w:rPr>
      <w:b/>
      <w:bCs/>
    </w:rPr>
  </w:style>
  <w:style w:type="character" w:customStyle="1" w:styleId="11">
    <w:name w:val="Internet 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Balloon Text Char"/>
    <w:basedOn w:val="8"/>
    <w:link w:val="2"/>
    <w:semiHidden/>
    <w:qFormat/>
    <w:uiPriority w:val="99"/>
    <w:rPr>
      <w:rFonts w:ascii="Segoe UI" w:hAnsi="Segoe UI" w:cs="Segoe UI"/>
      <w:sz w:val="18"/>
      <w:szCs w:val="18"/>
    </w:rPr>
  </w:style>
  <w:style w:type="character" w:customStyle="1" w:styleId="13">
    <w:name w:val="Header Char"/>
    <w:basedOn w:val="8"/>
    <w:link w:val="6"/>
    <w:qFormat/>
    <w:uiPriority w:val="99"/>
  </w:style>
  <w:style w:type="character" w:customStyle="1" w:styleId="14">
    <w:name w:val="Footer Char"/>
    <w:basedOn w:val="8"/>
    <w:link w:val="5"/>
    <w:qFormat/>
    <w:uiPriority w:val="99"/>
  </w:style>
  <w:style w:type="paragraph" w:customStyle="1" w:styleId="15">
    <w:name w:val="Heading"/>
    <w:basedOn w:val="1"/>
    <w:next w:val="3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16">
    <w:name w:val="Index"/>
    <w:basedOn w:val="1"/>
    <w:qFormat/>
    <w:uiPriority w:val="0"/>
    <w:pPr>
      <w:suppressLineNumbers/>
    </w:pPr>
    <w:rPr>
      <w:rFonts w:cs="Lohit Devanagari"/>
    </w:rPr>
  </w:style>
  <w:style w:type="paragraph" w:styleId="17">
    <w:name w:val="List Paragraph"/>
    <w:basedOn w:val="1"/>
    <w:qFormat/>
    <w:uiPriority w:val="34"/>
    <w:pPr>
      <w:spacing w:before="0" w:after="160" w:line="252" w:lineRule="auto"/>
      <w:ind w:left="720" w:firstLine="0"/>
      <w:contextualSpacing/>
    </w:pPr>
  </w:style>
  <w:style w:type="paragraph" w:customStyle="1" w:styleId="18">
    <w:name w:val="Char1"/>
    <w:basedOn w:val="1"/>
    <w:qFormat/>
    <w:uiPriority w:val="0"/>
    <w:pPr>
      <w:spacing w:line="240" w:lineRule="exact"/>
    </w:pPr>
    <w:rPr>
      <w:rFonts w:ascii="Tahoma" w:hAnsi="Tahoma" w:eastAsia="Times New Roman" w:cs="Times New Roman"/>
      <w:sz w:val="20"/>
      <w:szCs w:val="20"/>
    </w:rPr>
  </w:style>
  <w:style w:type="paragraph" w:customStyle="1" w:styleId="19">
    <w:name w:val="Header and Footer"/>
    <w:basedOn w:val="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er" Target="footer1.xml"/><Relationship Id="rId29" Type="http://schemas.openxmlformats.org/officeDocument/2006/relationships/customXml" Target="../customXml/item1.xml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36</Pages>
  <Words>1896</Words>
  <Characters>14829</Characters>
  <Paragraphs>398</Paragraphs>
  <TotalTime>216</TotalTime>
  <ScaleCrop>false</ScaleCrop>
  <LinksUpToDate>false</LinksUpToDate>
  <CharactersWithSpaces>16615</CharactersWithSpaces>
  <Application>WPS Office_11.2.0.8991_F1E327BC-269C-435d-A152-05C5408002CA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2019-11-12T07:35:00Z</dcterms:created>
  <dc:creator>hp</dc:creator>
  <cp:lastModifiedBy>user2</cp:lastModifiedBy>
  <cp:lastPrinted>2019-11-13T10:58:49Z</cp:lastPrinted>
  <dcterms:modified xsi:type="dcterms:W3CDTF">2019-11-13T11:01:53Z</dcterms:modified>
  <cp:revision>47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1033-11.2.0.8991</vt:lpwstr>
  </property>
</Properties>
</file>